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6AA2D">
      <w:pPr>
        <w:bidi w:val="0"/>
        <w:rPr>
          <w:rFonts w:hint="default"/>
          <w:lang w:val="en-US"/>
        </w:rPr>
      </w:pPr>
    </w:p>
    <w:tbl>
      <w:tblPr>
        <w:tblStyle w:val="12"/>
        <w:tblW w:w="5466" w:type="pct"/>
        <w:tblDescription w:val="Layout table for first petty cash receipt"/>
        <w:tblInd w:w="0" w:type="dxa"/>
        <w:tblBorders>
          <w:top w:val="dashed" w:color="7E7E7E" w:themeColor="text1" w:themeTint="80" w:sz="12" w:space="0"/>
          <w:left w:val="dashed" w:color="7E7E7E" w:themeColor="text1" w:themeTint="80" w:sz="12" w:space="0"/>
          <w:bottom w:val="dashed" w:color="7E7E7E" w:themeColor="text1" w:themeTint="80" w:sz="12" w:space="0"/>
          <w:right w:val="dashed" w:color="7E7E7E" w:themeColor="text1" w:themeTint="80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144" w:type="dxa"/>
          <w:right w:w="0" w:type="dxa"/>
        </w:tblCellMar>
      </w:tblPr>
      <w:tblGrid>
        <w:gridCol w:w="10265"/>
      </w:tblGrid>
      <w:tr w14:paraId="3157A497">
        <w:tblPrEx>
          <w:tblBorders>
            <w:top w:val="dashed" w:color="7E7E7E" w:themeColor="text1" w:themeTint="80" w:sz="12" w:space="0"/>
            <w:left w:val="dashed" w:color="7E7E7E" w:themeColor="text1" w:themeTint="80" w:sz="12" w:space="0"/>
            <w:bottom w:val="dashed" w:color="7E7E7E" w:themeColor="text1" w:themeTint="80" w:sz="12" w:space="0"/>
            <w:right w:val="dashed" w:color="7E7E7E" w:themeColor="text1" w:themeTint="8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144" w:type="dxa"/>
            <w:right w:w="0" w:type="dxa"/>
          </w:tblCellMar>
        </w:tblPrEx>
        <w:trPr>
          <w:trHeight w:val="5927" w:hRule="atLeast"/>
        </w:trPr>
        <w:tc>
          <w:tcPr>
            <w:tcW w:w="10233" w:type="dxa"/>
          </w:tcPr>
          <w:p w14:paraId="695BD46E">
            <w:pPr>
              <w:pStyle w:val="2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               BULK USER </w:t>
            </w:r>
          </w:p>
          <w:tbl>
            <w:tblPr>
              <w:tblStyle w:val="12"/>
              <w:tblW w:w="10139" w:type="dxa"/>
              <w:tblDescription w:val="Layout table for title, date, number and amount"/>
              <w:tblInd w:w="0" w:type="dxa"/>
              <w:tblBorders>
                <w:top w:val="none" w:color="auto" w:sz="0" w:space="0"/>
                <w:left w:val="none" w:color="auto" w:sz="0" w:space="0"/>
                <w:bottom w:val="single" w:color="7E7E7E" w:themeColor="text1" w:themeTint="80" w:sz="1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216" w:type="dxa"/>
                <w:right w:w="0" w:type="dxa"/>
              </w:tblCellMar>
            </w:tblPr>
            <w:tblGrid>
              <w:gridCol w:w="5"/>
              <w:gridCol w:w="1743"/>
              <w:gridCol w:w="5400"/>
              <w:gridCol w:w="2958"/>
              <w:gridCol w:w="33"/>
            </w:tblGrid>
            <w:tr w14:paraId="7AE52D7D">
              <w:tblPrEx>
                <w:tblBorders>
                  <w:top w:val="none" w:color="auto" w:sz="0" w:space="0"/>
                  <w:left w:val="none" w:color="auto" w:sz="0" w:space="0"/>
                  <w:bottom w:val="single" w:color="7E7E7E" w:themeColor="text1" w:themeTint="80" w:sz="1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216" w:type="dxa"/>
                  <w:right w:w="0" w:type="dxa"/>
                </w:tblCellMar>
              </w:tblPrEx>
              <w:trPr>
                <w:gridAfter w:val="1"/>
                <w:wAfter w:w="33" w:type="dxa"/>
                <w:trHeight w:val="2036" w:hRule="atLeast"/>
              </w:trPr>
              <w:tc>
                <w:tcPr>
                  <w:tcW w:w="7148" w:type="dxa"/>
                  <w:gridSpan w:val="3"/>
                  <w:vAlign w:val="bottom"/>
                </w:tcPr>
                <w:p w14:paraId="1EC5FD2D">
                  <w:pPr>
                    <w:pStyle w:val="2"/>
                  </w:pPr>
                  <w:r>
                    <w:rPr>
                      <w:rFonts w:hint="default"/>
                      <w:sz w:val="32"/>
                      <w:szCs w:val="32"/>
                      <w:lang w:val="en-US"/>
                    </w:rPr>
                    <w:t>From: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</w:p>
                <w:p w14:paraId="401805C8">
                  <w:pPr>
                    <w:pStyle w:val="2"/>
                    <w:rPr>
                      <w:rFonts w:hint="default"/>
                      <w:lang w:val="en-US"/>
                    </w:rPr>
                  </w:pPr>
                  <w:r>
                    <w:t>ecom edge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Mehran Masood</w:t>
                  </w:r>
                </w:p>
                <w:p w14:paraId="0CA98346">
                  <w:pPr>
                    <w:pStyle w:val="2"/>
                    <w:rPr>
                      <w:rStyle w:val="413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</w:pPr>
                  <w:r>
                    <w:rPr>
                      <w:rStyle w:val="412"/>
                      <w:rFonts w:ascii="Arial" w:hAnsi="Arial" w:cs="Arial"/>
                      <w:color w:val="000000"/>
                      <w:sz w:val="18"/>
                      <w:szCs w:val="18"/>
                      <w:highlight w:val="none"/>
                      <w:shd w:val="clear" w:color="auto" w:fill="FFE5E5"/>
                    </w:rPr>
                    <w:t>Muhalla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highlight w:val="none"/>
                      <w:shd w:val="clear" w:color="auto" w:fill="FFFFFF"/>
                    </w:rPr>
                    <w:t xml:space="preserve"> 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>Rasool Nagar, Near Katchri Phatak, Haj</w:t>
                  </w:r>
                  <w:r>
                    <w:rPr>
                      <w:rStyle w:val="412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  <w:t>i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 xml:space="preserve"> Amjad House (Red Building)</w:t>
                  </w:r>
                  <w:r>
                    <w:rPr>
                      <w:rStyle w:val="413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> </w:t>
                  </w:r>
                  <w:r>
                    <w:rPr>
                      <w:rStyle w:val="413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  <w:t>Sheikhupura</w:t>
                  </w:r>
                </w:p>
                <w:p w14:paraId="6973CC24">
                  <w:pPr>
                    <w:rPr>
                      <w:rFonts w:hint="default"/>
                      <w:lang w:val="en-US"/>
                    </w:rPr>
                  </w:pPr>
                  <w:r>
                    <w:rPr>
                      <w:rStyle w:val="413"/>
                      <w:rFonts w:hint="default" w:ascii="Arial" w:hAnsi="Arial" w:cs="Arial"/>
                      <w:b/>
                      <w:bCs/>
                      <w:color w:val="595959"/>
                      <w:sz w:val="28"/>
                      <w:szCs w:val="28"/>
                      <w:shd w:val="clear" w:color="auto" w:fill="FFFFFF"/>
                      <w:lang w:val="en-US"/>
                    </w:rPr>
                    <w:t>To:</w:t>
                  </w:r>
                </w:p>
              </w:tc>
              <w:tc>
                <w:tcPr>
                  <w:tcW w:w="2958" w:type="dxa"/>
                  <w:tcMar>
                    <w:bottom w:w="0" w:type="dxa"/>
                  </w:tcMar>
                </w:tcPr>
                <w:tbl>
                  <w:tblPr>
                    <w:tblStyle w:val="111"/>
                    <w:tblW w:w="2762" w:type="dxa"/>
                    <w:tblDescription w:val="Date, number and amount information table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63"/>
                    <w:gridCol w:w="1799"/>
                  </w:tblGrid>
                  <w:tr w14:paraId="7AE2FF62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492" w:hRule="atLeast"/>
                    </w:trPr>
                    <w:tc>
                      <w:tcPr>
                        <w:tcW w:w="963" w:type="dxa"/>
                      </w:tcPr>
                      <w:p w14:paraId="0C155DC5">
                        <w:pPr>
                          <w:pStyle w:val="4"/>
                          <w:ind w:left="0"/>
                          <w:jc w:val="left"/>
                          <w:outlineLvl w:val="2"/>
                        </w:pPr>
                        <w:sdt>
                          <w:sdtPr>
                            <w:alias w:val="Date:"/>
                            <w:tag w:val="Date:"/>
                            <w:id w:val="147478938"/>
                            <w:placeholder>
                              <w:docPart w:val="{d051c435-37a9-49a4-8631-994ac8618a11}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>
                              <w:t>Date</w:t>
                            </w:r>
                          </w:sdtContent>
                        </w:sdt>
                        <w:r>
                          <w:t>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7E8B1E99">
                        <w:pPr>
                          <w:pStyle w:val="249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12-09-2025</w:t>
                        </w:r>
                      </w:p>
                    </w:tc>
                  </w:tr>
                  <w:tr w14:paraId="1992F57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05" w:hRule="atLeast"/>
                    </w:trPr>
                    <w:tc>
                      <w:tcPr>
                        <w:tcW w:w="963" w:type="dxa"/>
                      </w:tcPr>
                      <w:p w14:paraId="7EEB5F0C">
                        <w:pPr>
                          <w:pStyle w:val="4"/>
                          <w:ind w:left="0"/>
                          <w:jc w:val="left"/>
                          <w:outlineLvl w:val="2"/>
                        </w:pPr>
                        <w:r>
                          <w:t>Phone: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2857E2D0">
                        <w:pPr>
                          <w:pStyle w:val="249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 w:eastAsiaTheme="majorEastAsia"/>
                            <w:lang w:val="en-US"/>
                          </w:rPr>
                          <w:t>0319-7172137</w:t>
                        </w:r>
                      </w:p>
                    </w:tc>
                  </w:tr>
                  <w:tr w14:paraId="5F34CAA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52" w:hRule="atLeast"/>
                    </w:trPr>
                    <w:tc>
                      <w:tcPr>
                        <w:tcW w:w="963" w:type="dxa"/>
                      </w:tcPr>
                      <w:p w14:paraId="50A12542">
                        <w:pPr>
                          <w:pStyle w:val="3"/>
                          <w:ind w:left="0"/>
                          <w:jc w:val="left"/>
                        </w:pPr>
                        <w:sdt>
                          <w:sdtPr>
                            <w:alias w:val="Amount:"/>
                            <w:tag w:val="Amount:"/>
                            <w:id w:val="147463761"/>
                            <w:placeholder>
                              <w:docPart w:val="{7bfbaf06-a86d-4556-a388-251c86e32114}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>
                              <w:rPr>
                                <w:b w:val="0"/>
                                <w:bCs w:val="0"/>
                              </w:rPr>
                              <w:t>Amount</w:t>
                            </w:r>
                          </w:sdtContent>
                        </w:sdt>
                        <w:r>
                          <w:t>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5E76F6FB">
                        <w:pPr>
                          <w:pStyle w:val="255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Rs. 2,525/-</w:t>
                        </w:r>
                      </w:p>
                    </w:tc>
                  </w:tr>
                </w:tbl>
                <w:p w14:paraId="15F9A493">
                  <w:pPr>
                    <w:spacing w:before="0"/>
                    <w:ind w:left="0" w:leftChars="0"/>
                    <w:jc w:val="left"/>
                    <w:rPr>
                      <w:rStyle w:val="411"/>
                      <w:rFonts w:hint="default"/>
                      <w:lang w:val="en-US"/>
                    </w:rPr>
                  </w:pPr>
                </w:p>
                <w:p w14:paraId="0EDCB274">
                  <w:pPr>
                    <w:spacing w:before="0"/>
                    <w:ind w:left="0" w:leftChars="0"/>
                    <w:jc w:val="left"/>
                    <w:rPr>
                      <w:rFonts w:hint="default"/>
                      <w:lang w:val="en-US"/>
                    </w:rPr>
                  </w:pPr>
                  <w:r>
                    <w:rPr>
                      <w:rStyle w:val="411"/>
                      <w:rFonts w:hint="default"/>
                      <w:lang w:val="en-US"/>
                    </w:rPr>
                    <w:t>Postel Code</w:t>
                  </w:r>
                  <w:r>
                    <w:rPr>
                      <w:rFonts w:hint="default"/>
                      <w:lang w:val="en-US"/>
                    </w:rPr>
                    <w:t>: 39350</w:t>
                  </w:r>
                </w:p>
              </w:tc>
            </w:tr>
            <w:tr w14:paraId="2B7C114D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423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ADE77F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NAME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</w:tcPr>
                <w:p w14:paraId="6B9A60B6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</w:rPr>
                    <w:t xml:space="preserve">Tahir Munir      </w:t>
                  </w:r>
                </w:p>
              </w:tc>
            </w:tr>
            <w:tr w14:paraId="36E10E51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839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8BA617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ADDRESS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0F4406DE">
                  <w:pPr>
                    <w:pStyle w:val="85"/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  <w:t xml:space="preserve">Post Office Dabb bagu khel District Karak Dabb bagu khel </w:t>
                  </w:r>
                </w:p>
                <w:p w14:paraId="62C9ABD1">
                  <w:pPr>
                    <w:pStyle w:val="85"/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rFonts w:ascii="SimSun" w:hAnsi="SimSun" w:eastAsia="SimSun" w:cs="Tahoma"/>
                      <w:sz w:val="24"/>
                      <w:szCs w:val="24"/>
                      <w:cs/>
                      <w:lang w:bidi="ar-SA"/>
                    </w:rPr>
                    <w:t>ڈاک خانہ ڈبب بگو خیل، ضلع کرک، ڈبب بگو خیل</w:t>
                  </w:r>
                </w:p>
              </w:tc>
            </w:tr>
            <w:tr w14:paraId="5C07E589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631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6AD671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CONACT NO</w:t>
                  </w:r>
                  <w:r>
                    <w:t>.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47B497BE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</w:rPr>
                    <w:t>03324853562</w:t>
                  </w:r>
                </w:p>
              </w:tc>
            </w:tr>
            <w:tr w14:paraId="3084F21D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445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CFF74D">
                  <w:pPr>
                    <w:pStyle w:val="3"/>
                    <w:jc w:val="left"/>
                  </w:pPr>
                  <w:r>
                    <w:rPr>
                      <w:sz w:val="21"/>
                      <w:szCs w:val="21"/>
                    </w:rPr>
                    <w:t>COLLECTION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7A0278EE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lang w:val="en-US"/>
                    </w:rPr>
                    <w:t>At self collection   (</w:t>
                  </w:r>
                  <w:r>
                    <w:rPr>
                      <w:rFonts w:ascii="SimSun" w:hAnsi="SimSun" w:eastAsia="SimSun" w:cs="Tahoma"/>
                      <w:sz w:val="24"/>
                      <w:szCs w:val="24"/>
                      <w:rtl/>
                      <w:cs/>
                      <w:lang w:bidi="ar-SA"/>
                    </w:rPr>
                    <w:t>خود وصولی</w:t>
                  </w:r>
                  <w:r>
                    <w:rPr>
                      <w:rFonts w:hint="default" w:ascii="SimSun" w:hAnsi="SimSun" w:eastAsia="SimSun" w:cs="Tahoma"/>
                      <w:sz w:val="24"/>
                      <w:szCs w:val="24"/>
                      <w:cs w:val="0"/>
                      <w:lang w:val="en-US" w:bidi="ar-SA"/>
                    </w:rPr>
                    <w:t>)</w:t>
                  </w:r>
                  <w:r>
                    <w:rPr>
                      <w:rFonts w:hint="default"/>
                      <w:b/>
                      <w:bCs/>
                      <w:lang w:val="en-US"/>
                    </w:rPr>
                    <w:t xml:space="preserve"> </w:t>
                  </w:r>
                </w:p>
              </w:tc>
            </w:tr>
            <w:tr w14:paraId="0CFC23D0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647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9BF22C">
                  <w:pPr>
                    <w:pStyle w:val="3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POSTAL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CODE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30263F1D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lang w:val="en-US"/>
                    </w:rPr>
                    <w:t>27900</w:t>
                  </w:r>
                </w:p>
              </w:tc>
            </w:tr>
          </w:tbl>
          <w:p w14:paraId="59D633FA">
            <w:pPr>
              <w:ind w:left="0" w:leftChars="0" w:firstLine="0" w:firstLineChars="0"/>
            </w:pPr>
          </w:p>
          <w:p w14:paraId="238BCDBE">
            <w:pPr>
              <w:ind w:left="0" w:leftChars="0" w:firstLine="0" w:firstLineChars="0"/>
            </w:pPr>
          </w:p>
          <w:p w14:paraId="58ADBF1B">
            <w:pPr>
              <w:ind w:left="0" w:leftChars="0" w:firstLine="0" w:firstLineChars="0"/>
            </w:pPr>
          </w:p>
          <w:p w14:paraId="2832CE53">
            <w:pPr>
              <w:ind w:left="0" w:leftChars="0" w:firstLine="0" w:firstLineChars="0"/>
            </w:pPr>
          </w:p>
          <w:p w14:paraId="662E1617">
            <w:pPr>
              <w:ind w:left="0" w:leftChars="0" w:firstLine="0" w:firstLineChars="0"/>
            </w:pPr>
          </w:p>
        </w:tc>
      </w:tr>
      <w:tr w14:paraId="516F29E9">
        <w:tblPrEx>
          <w:tblBorders>
            <w:top w:val="dashed" w:color="7E7E7E" w:themeColor="text1" w:themeTint="80" w:sz="12" w:space="0"/>
            <w:left w:val="dashed" w:color="7E7E7E" w:themeColor="text1" w:themeTint="80" w:sz="12" w:space="0"/>
            <w:bottom w:val="dashed" w:color="7E7E7E" w:themeColor="text1" w:themeTint="80" w:sz="12" w:space="0"/>
            <w:right w:val="dashed" w:color="7E7E7E" w:themeColor="text1" w:themeTint="8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144" w:type="dxa"/>
            <w:right w:w="0" w:type="dxa"/>
          </w:tblCellMar>
        </w:tblPrEx>
        <w:trPr>
          <w:trHeight w:val="5927" w:hRule="atLeast"/>
        </w:trPr>
        <w:tc>
          <w:tcPr>
            <w:tcW w:w="10233" w:type="dxa"/>
          </w:tcPr>
          <w:p w14:paraId="2372368B">
            <w:pPr>
              <w:pStyle w:val="2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               BULK USER </w:t>
            </w:r>
          </w:p>
          <w:tbl>
            <w:tblPr>
              <w:tblStyle w:val="12"/>
              <w:tblW w:w="10139" w:type="dxa"/>
              <w:tblDescription w:val="Layout table for title, date, number and amount"/>
              <w:tblInd w:w="0" w:type="dxa"/>
              <w:tblBorders>
                <w:top w:val="none" w:color="auto" w:sz="0" w:space="0"/>
                <w:left w:val="none" w:color="auto" w:sz="0" w:space="0"/>
                <w:bottom w:val="single" w:color="7E7E7E" w:themeColor="text1" w:themeTint="80" w:sz="1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216" w:type="dxa"/>
                <w:right w:w="0" w:type="dxa"/>
              </w:tblCellMar>
            </w:tblPr>
            <w:tblGrid>
              <w:gridCol w:w="5"/>
              <w:gridCol w:w="1743"/>
              <w:gridCol w:w="5400"/>
              <w:gridCol w:w="2958"/>
              <w:gridCol w:w="33"/>
            </w:tblGrid>
            <w:tr w14:paraId="30FA2CE0">
              <w:tblPrEx>
                <w:tblBorders>
                  <w:top w:val="none" w:color="auto" w:sz="0" w:space="0"/>
                  <w:left w:val="none" w:color="auto" w:sz="0" w:space="0"/>
                  <w:bottom w:val="single" w:color="7E7E7E" w:themeColor="text1" w:themeTint="80" w:sz="1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216" w:type="dxa"/>
                  <w:right w:w="0" w:type="dxa"/>
                </w:tblCellMar>
              </w:tblPrEx>
              <w:trPr>
                <w:gridAfter w:val="1"/>
                <w:wAfter w:w="33" w:type="dxa"/>
                <w:trHeight w:val="2036" w:hRule="atLeast"/>
              </w:trPr>
              <w:tc>
                <w:tcPr>
                  <w:tcW w:w="7148" w:type="dxa"/>
                  <w:gridSpan w:val="3"/>
                  <w:vAlign w:val="bottom"/>
                </w:tcPr>
                <w:p w14:paraId="3D1C7798">
                  <w:pPr>
                    <w:pStyle w:val="2"/>
                  </w:pPr>
                  <w:r>
                    <w:rPr>
                      <w:rFonts w:hint="default"/>
                      <w:sz w:val="32"/>
                      <w:szCs w:val="32"/>
                      <w:lang w:val="en-US"/>
                    </w:rPr>
                    <w:t>From: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</w:p>
                <w:p w14:paraId="323A45C1">
                  <w:pPr>
                    <w:pStyle w:val="2"/>
                    <w:rPr>
                      <w:rFonts w:hint="default"/>
                      <w:lang w:val="en-US"/>
                    </w:rPr>
                  </w:pPr>
                  <w:r>
                    <w:t>ecom edge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Mehran Masood</w:t>
                  </w:r>
                </w:p>
                <w:p w14:paraId="0855E360">
                  <w:pPr>
                    <w:pStyle w:val="2"/>
                    <w:rPr>
                      <w:rStyle w:val="413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</w:pPr>
                  <w:r>
                    <w:rPr>
                      <w:rStyle w:val="412"/>
                      <w:rFonts w:ascii="Arial" w:hAnsi="Arial" w:cs="Arial"/>
                      <w:color w:val="000000"/>
                      <w:sz w:val="18"/>
                      <w:szCs w:val="18"/>
                      <w:highlight w:val="none"/>
                      <w:shd w:val="clear" w:color="auto" w:fill="FFE5E5"/>
                    </w:rPr>
                    <w:t>Muhalla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highlight w:val="none"/>
                      <w:shd w:val="clear" w:color="auto" w:fill="FFFFFF"/>
                    </w:rPr>
                    <w:t xml:space="preserve"> 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>Rasool Nagar, Near Katchri Phatak, Haj</w:t>
                  </w:r>
                  <w:r>
                    <w:rPr>
                      <w:rStyle w:val="412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  <w:t>i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 xml:space="preserve"> Amjad House (Red Building)</w:t>
                  </w:r>
                  <w:r>
                    <w:rPr>
                      <w:rStyle w:val="413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> </w:t>
                  </w:r>
                  <w:r>
                    <w:rPr>
                      <w:rStyle w:val="413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  <w:t>Sheikhupura</w:t>
                  </w:r>
                </w:p>
                <w:p w14:paraId="3BB75A8E">
                  <w:pPr>
                    <w:rPr>
                      <w:rFonts w:hint="default"/>
                      <w:lang w:val="en-US"/>
                    </w:rPr>
                  </w:pPr>
                  <w:r>
                    <w:rPr>
                      <w:rStyle w:val="413"/>
                      <w:rFonts w:hint="default" w:ascii="Arial" w:hAnsi="Arial" w:cs="Arial"/>
                      <w:b/>
                      <w:bCs/>
                      <w:color w:val="595959"/>
                      <w:sz w:val="28"/>
                      <w:szCs w:val="28"/>
                      <w:shd w:val="clear" w:color="auto" w:fill="FFFFFF"/>
                      <w:lang w:val="en-US"/>
                    </w:rPr>
                    <w:t>To:</w:t>
                  </w:r>
                </w:p>
              </w:tc>
              <w:tc>
                <w:tcPr>
                  <w:tcW w:w="2958" w:type="dxa"/>
                  <w:tcMar>
                    <w:bottom w:w="0" w:type="dxa"/>
                  </w:tcMar>
                </w:tcPr>
                <w:tbl>
                  <w:tblPr>
                    <w:tblStyle w:val="111"/>
                    <w:tblW w:w="2762" w:type="dxa"/>
                    <w:tblDescription w:val="Date, number and amount information table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63"/>
                    <w:gridCol w:w="1799"/>
                  </w:tblGrid>
                  <w:tr w14:paraId="4D8FE95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92" w:hRule="atLeast"/>
                    </w:trPr>
                    <w:tc>
                      <w:tcPr>
                        <w:tcW w:w="963" w:type="dxa"/>
                      </w:tcPr>
                      <w:p w14:paraId="7B161A18">
                        <w:pPr>
                          <w:pStyle w:val="4"/>
                          <w:ind w:left="0"/>
                          <w:jc w:val="left"/>
                          <w:outlineLvl w:val="2"/>
                        </w:pPr>
                        <w:sdt>
                          <w:sdtPr>
                            <w:alias w:val="Date:"/>
                            <w:tag w:val="Date:"/>
                            <w:id w:val="147471251"/>
                            <w:placeholder>
                              <w:docPart w:val="{d02b4821-edb7-44fa-8a16-af8e5d4e7810}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>
                              <w:t>Date</w:t>
                            </w:r>
                          </w:sdtContent>
                        </w:sdt>
                        <w:r>
                          <w:t>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4D9A9E9C">
                        <w:pPr>
                          <w:pStyle w:val="249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12-09-2025</w:t>
                        </w:r>
                      </w:p>
                    </w:tc>
                  </w:tr>
                  <w:tr w14:paraId="3A6A5DD0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05" w:hRule="atLeast"/>
                    </w:trPr>
                    <w:tc>
                      <w:tcPr>
                        <w:tcW w:w="963" w:type="dxa"/>
                      </w:tcPr>
                      <w:p w14:paraId="318E4577">
                        <w:pPr>
                          <w:pStyle w:val="4"/>
                          <w:ind w:left="0"/>
                          <w:jc w:val="left"/>
                          <w:outlineLvl w:val="2"/>
                        </w:pPr>
                        <w:r>
                          <w:t>Phone: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1D840E2E">
                        <w:pPr>
                          <w:pStyle w:val="249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 w:eastAsiaTheme="majorEastAsia"/>
                            <w:lang w:val="en-US"/>
                          </w:rPr>
                          <w:t>0319-7172137</w:t>
                        </w:r>
                      </w:p>
                    </w:tc>
                  </w:tr>
                  <w:tr w14:paraId="6150138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52" w:hRule="atLeast"/>
                    </w:trPr>
                    <w:tc>
                      <w:tcPr>
                        <w:tcW w:w="963" w:type="dxa"/>
                      </w:tcPr>
                      <w:p w14:paraId="1C9EFADE">
                        <w:pPr>
                          <w:pStyle w:val="3"/>
                          <w:ind w:left="0"/>
                          <w:jc w:val="left"/>
                        </w:pPr>
                        <w:sdt>
                          <w:sdtPr>
                            <w:alias w:val="Amount:"/>
                            <w:tag w:val="Amount:"/>
                            <w:id w:val="147483171"/>
                            <w:placeholder>
                              <w:docPart w:val="{dea3d66c-9a08-4d14-81b2-ede0b75f2eb3}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>
                              <w:rPr>
                                <w:b w:val="0"/>
                                <w:bCs w:val="0"/>
                              </w:rPr>
                              <w:t>Amount</w:t>
                            </w:r>
                          </w:sdtContent>
                        </w:sdt>
                        <w:r>
                          <w:t>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22FB6C27">
                        <w:pPr>
                          <w:pStyle w:val="255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Rs. 2,525/-</w:t>
                        </w:r>
                      </w:p>
                    </w:tc>
                  </w:tr>
                </w:tbl>
                <w:p w14:paraId="64EEFB15">
                  <w:pPr>
                    <w:spacing w:before="0"/>
                    <w:ind w:left="0" w:leftChars="0"/>
                    <w:jc w:val="left"/>
                    <w:rPr>
                      <w:rStyle w:val="411"/>
                      <w:rFonts w:hint="default"/>
                      <w:lang w:val="en-US"/>
                    </w:rPr>
                  </w:pPr>
                </w:p>
                <w:p w14:paraId="36FF3357">
                  <w:pPr>
                    <w:spacing w:before="0"/>
                    <w:ind w:left="0" w:leftChars="0"/>
                    <w:jc w:val="left"/>
                    <w:rPr>
                      <w:rFonts w:hint="default"/>
                      <w:lang w:val="en-US"/>
                    </w:rPr>
                  </w:pPr>
                  <w:r>
                    <w:rPr>
                      <w:rStyle w:val="411"/>
                      <w:rFonts w:hint="default"/>
                      <w:lang w:val="en-US"/>
                    </w:rPr>
                    <w:t>Postel Code</w:t>
                  </w:r>
                  <w:r>
                    <w:rPr>
                      <w:rFonts w:hint="default"/>
                      <w:lang w:val="en-US"/>
                    </w:rPr>
                    <w:t>: 39350</w:t>
                  </w:r>
                </w:p>
              </w:tc>
            </w:tr>
            <w:tr w14:paraId="71226C72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423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E5A593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NAME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</w:tcPr>
                <w:p w14:paraId="395BC96F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</w:rPr>
                    <w:t xml:space="preserve">Nayyer saddique     </w:t>
                  </w:r>
                </w:p>
              </w:tc>
            </w:tr>
            <w:tr w14:paraId="7A202250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839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30B997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ADDRESS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2C6147FE">
                  <w:pPr>
                    <w:pStyle w:val="85"/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  <w:t>Post office samahani, District bhimber, Samahani</w:t>
                  </w:r>
                </w:p>
                <w:p w14:paraId="5AE4FAE4">
                  <w:pPr>
                    <w:pStyle w:val="85"/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rFonts w:ascii="SimSun" w:hAnsi="SimSun" w:eastAsia="SimSun" w:cs="Tahoma"/>
                      <w:sz w:val="24"/>
                      <w:szCs w:val="24"/>
                      <w:cs/>
                      <w:lang w:bidi="ar-SA"/>
                    </w:rPr>
                    <w:t>ڈاک خانہ سماہنی، ضلع بھمبر، سماہنی</w:t>
                  </w:r>
                </w:p>
              </w:tc>
            </w:tr>
            <w:tr w14:paraId="7F746C73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631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3F0B2C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CONACT NO</w:t>
                  </w:r>
                  <w:r>
                    <w:t>.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284122A1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</w:rPr>
                    <w:t>03127366772</w:t>
                  </w:r>
                </w:p>
              </w:tc>
            </w:tr>
            <w:tr w14:paraId="56E840B0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445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A3C18B">
                  <w:pPr>
                    <w:pStyle w:val="3"/>
                    <w:jc w:val="left"/>
                  </w:pPr>
                  <w:r>
                    <w:rPr>
                      <w:sz w:val="21"/>
                      <w:szCs w:val="21"/>
                    </w:rPr>
                    <w:t>COLLECTION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2CF0E46E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lang w:val="en-US"/>
                    </w:rPr>
                    <w:t>At self collection   (</w:t>
                  </w:r>
                  <w:r>
                    <w:rPr>
                      <w:rFonts w:ascii="SimSun" w:hAnsi="SimSun" w:eastAsia="SimSun" w:cs="Tahoma"/>
                      <w:sz w:val="24"/>
                      <w:szCs w:val="24"/>
                      <w:rtl/>
                      <w:cs/>
                      <w:lang w:bidi="ar-SA"/>
                    </w:rPr>
                    <w:t>خود وصولی</w:t>
                  </w:r>
                  <w:r>
                    <w:rPr>
                      <w:rFonts w:hint="default" w:ascii="SimSun" w:hAnsi="SimSun" w:eastAsia="SimSun" w:cs="Tahoma"/>
                      <w:sz w:val="24"/>
                      <w:szCs w:val="24"/>
                      <w:cs w:val="0"/>
                      <w:lang w:val="en-US" w:bidi="ar-SA"/>
                    </w:rPr>
                    <w:t>)</w:t>
                  </w:r>
                  <w:r>
                    <w:rPr>
                      <w:rFonts w:hint="default"/>
                      <w:b/>
                      <w:bCs/>
                      <w:lang w:val="en-US"/>
                    </w:rPr>
                    <w:t xml:space="preserve"> </w:t>
                  </w:r>
                </w:p>
              </w:tc>
            </w:tr>
            <w:tr w14:paraId="1E82525B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647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EBBBEA">
                  <w:pPr>
                    <w:pStyle w:val="3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POSTAL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CODE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36F18D20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lang w:val="en-US"/>
                    </w:rPr>
                    <w:t>10060</w:t>
                  </w:r>
                </w:p>
              </w:tc>
            </w:tr>
          </w:tbl>
          <w:p w14:paraId="38A6A612">
            <w:pPr>
              <w:ind w:left="0" w:leftChars="0" w:firstLine="0" w:firstLineChars="0"/>
            </w:pPr>
          </w:p>
          <w:p w14:paraId="3B1968D3">
            <w:pPr>
              <w:ind w:left="0" w:leftChars="0" w:firstLine="0" w:firstLineChars="0"/>
            </w:pPr>
          </w:p>
          <w:p w14:paraId="1F6BAFC4">
            <w:pPr>
              <w:ind w:left="0" w:leftChars="0" w:firstLine="0" w:firstLineChars="0"/>
            </w:pPr>
          </w:p>
          <w:p w14:paraId="2C1D52DF">
            <w:pPr>
              <w:ind w:left="0" w:leftChars="0" w:firstLine="0" w:firstLineChars="0"/>
            </w:pPr>
          </w:p>
          <w:p w14:paraId="4FB3ADDC">
            <w:pPr>
              <w:ind w:left="0" w:leftChars="0" w:firstLine="0" w:firstLineChars="0"/>
            </w:pPr>
          </w:p>
        </w:tc>
      </w:tr>
      <w:tr w14:paraId="5BF7D628">
        <w:tblPrEx>
          <w:tblBorders>
            <w:top w:val="dashed" w:color="7E7E7E" w:themeColor="text1" w:themeTint="80" w:sz="12" w:space="0"/>
            <w:left w:val="dashed" w:color="7E7E7E" w:themeColor="text1" w:themeTint="80" w:sz="12" w:space="0"/>
            <w:bottom w:val="dashed" w:color="7E7E7E" w:themeColor="text1" w:themeTint="80" w:sz="12" w:space="0"/>
            <w:right w:val="dashed" w:color="7E7E7E" w:themeColor="text1" w:themeTint="8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144" w:type="dxa"/>
            <w:right w:w="0" w:type="dxa"/>
          </w:tblCellMar>
        </w:tblPrEx>
        <w:trPr>
          <w:trHeight w:val="5927" w:hRule="atLeast"/>
        </w:trPr>
        <w:tc>
          <w:tcPr>
            <w:tcW w:w="10233" w:type="dxa"/>
          </w:tcPr>
          <w:p w14:paraId="6BB901AF">
            <w:pPr>
              <w:pStyle w:val="2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               BULK USER </w:t>
            </w:r>
          </w:p>
          <w:tbl>
            <w:tblPr>
              <w:tblStyle w:val="12"/>
              <w:tblW w:w="10139" w:type="dxa"/>
              <w:tblDescription w:val="Layout table for title, date, number and amount"/>
              <w:tblInd w:w="0" w:type="dxa"/>
              <w:tblBorders>
                <w:top w:val="none" w:color="auto" w:sz="0" w:space="0"/>
                <w:left w:val="none" w:color="auto" w:sz="0" w:space="0"/>
                <w:bottom w:val="single" w:color="7E7E7E" w:themeColor="text1" w:themeTint="80" w:sz="1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216" w:type="dxa"/>
                <w:right w:w="0" w:type="dxa"/>
              </w:tblCellMar>
            </w:tblPr>
            <w:tblGrid>
              <w:gridCol w:w="5"/>
              <w:gridCol w:w="1743"/>
              <w:gridCol w:w="5400"/>
              <w:gridCol w:w="2958"/>
              <w:gridCol w:w="33"/>
            </w:tblGrid>
            <w:tr w14:paraId="1EAF4272">
              <w:tblPrEx>
                <w:tblBorders>
                  <w:top w:val="none" w:color="auto" w:sz="0" w:space="0"/>
                  <w:left w:val="none" w:color="auto" w:sz="0" w:space="0"/>
                  <w:bottom w:val="single" w:color="7E7E7E" w:themeColor="text1" w:themeTint="80" w:sz="1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216" w:type="dxa"/>
                  <w:right w:w="0" w:type="dxa"/>
                </w:tblCellMar>
              </w:tblPrEx>
              <w:trPr>
                <w:gridAfter w:val="1"/>
                <w:wAfter w:w="33" w:type="dxa"/>
                <w:trHeight w:val="2036" w:hRule="atLeast"/>
              </w:trPr>
              <w:tc>
                <w:tcPr>
                  <w:tcW w:w="7148" w:type="dxa"/>
                  <w:gridSpan w:val="3"/>
                  <w:vAlign w:val="bottom"/>
                </w:tcPr>
                <w:p w14:paraId="47C4AD6A">
                  <w:pPr>
                    <w:pStyle w:val="2"/>
                  </w:pPr>
                  <w:r>
                    <w:rPr>
                      <w:rFonts w:hint="default"/>
                      <w:sz w:val="32"/>
                      <w:szCs w:val="32"/>
                      <w:lang w:val="en-US"/>
                    </w:rPr>
                    <w:t>From: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</w:p>
                <w:p w14:paraId="6A903319">
                  <w:pPr>
                    <w:pStyle w:val="2"/>
                    <w:rPr>
                      <w:rFonts w:hint="default"/>
                      <w:lang w:val="en-US"/>
                    </w:rPr>
                  </w:pPr>
                  <w:r>
                    <w:t>ecom edge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Mehran Masood</w:t>
                  </w:r>
                </w:p>
                <w:p w14:paraId="6186B760">
                  <w:pPr>
                    <w:pStyle w:val="2"/>
                    <w:rPr>
                      <w:rStyle w:val="413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</w:pPr>
                  <w:r>
                    <w:rPr>
                      <w:rStyle w:val="412"/>
                      <w:rFonts w:ascii="Arial" w:hAnsi="Arial" w:cs="Arial"/>
                      <w:color w:val="000000"/>
                      <w:sz w:val="18"/>
                      <w:szCs w:val="18"/>
                      <w:highlight w:val="none"/>
                      <w:shd w:val="clear" w:color="auto" w:fill="FFE5E5"/>
                    </w:rPr>
                    <w:t>Muhalla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highlight w:val="none"/>
                      <w:shd w:val="clear" w:color="auto" w:fill="FFFFFF"/>
                    </w:rPr>
                    <w:t xml:space="preserve"> 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>Rasool Nagar, Near Katchri Phatak, Haj</w:t>
                  </w:r>
                  <w:r>
                    <w:rPr>
                      <w:rStyle w:val="412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  <w:t>i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 xml:space="preserve"> Amjad House (Red Building)</w:t>
                  </w:r>
                  <w:r>
                    <w:rPr>
                      <w:rStyle w:val="413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> </w:t>
                  </w:r>
                  <w:r>
                    <w:rPr>
                      <w:rStyle w:val="413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  <w:t>Sheikhupura</w:t>
                  </w:r>
                </w:p>
                <w:p w14:paraId="10A4A960">
                  <w:pPr>
                    <w:rPr>
                      <w:rFonts w:hint="default"/>
                      <w:lang w:val="en-US"/>
                    </w:rPr>
                  </w:pPr>
                  <w:r>
                    <w:rPr>
                      <w:rStyle w:val="413"/>
                      <w:rFonts w:hint="default" w:ascii="Arial" w:hAnsi="Arial" w:cs="Arial"/>
                      <w:b/>
                      <w:bCs/>
                      <w:color w:val="595959"/>
                      <w:sz w:val="28"/>
                      <w:szCs w:val="28"/>
                      <w:shd w:val="clear" w:color="auto" w:fill="FFFFFF"/>
                      <w:lang w:val="en-US"/>
                    </w:rPr>
                    <w:t>To:</w:t>
                  </w:r>
                </w:p>
              </w:tc>
              <w:tc>
                <w:tcPr>
                  <w:tcW w:w="2958" w:type="dxa"/>
                  <w:tcMar>
                    <w:bottom w:w="0" w:type="dxa"/>
                  </w:tcMar>
                </w:tcPr>
                <w:tbl>
                  <w:tblPr>
                    <w:tblStyle w:val="111"/>
                    <w:tblW w:w="2762" w:type="dxa"/>
                    <w:tblDescription w:val="Date, number and amount information table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63"/>
                    <w:gridCol w:w="1799"/>
                  </w:tblGrid>
                  <w:tr w14:paraId="4CA573B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92" w:hRule="atLeast"/>
                    </w:trPr>
                    <w:tc>
                      <w:tcPr>
                        <w:tcW w:w="963" w:type="dxa"/>
                      </w:tcPr>
                      <w:p w14:paraId="5F8C2B9A">
                        <w:pPr>
                          <w:pStyle w:val="4"/>
                          <w:ind w:left="0"/>
                          <w:jc w:val="left"/>
                          <w:outlineLvl w:val="2"/>
                        </w:pPr>
                        <w:sdt>
                          <w:sdtPr>
                            <w:alias w:val="Date:"/>
                            <w:tag w:val="Date:"/>
                            <w:id w:val="147455024"/>
                            <w:placeholder>
                              <w:docPart w:val="{dcf80371-128f-4495-bbaf-8dc3b9753252}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>
                              <w:t>Date</w:t>
                            </w:r>
                          </w:sdtContent>
                        </w:sdt>
                        <w:r>
                          <w:t>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0ABB0795">
                        <w:pPr>
                          <w:pStyle w:val="249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12-09-2025</w:t>
                        </w:r>
                      </w:p>
                    </w:tc>
                  </w:tr>
                  <w:tr w14:paraId="5E33724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05" w:hRule="atLeast"/>
                    </w:trPr>
                    <w:tc>
                      <w:tcPr>
                        <w:tcW w:w="963" w:type="dxa"/>
                      </w:tcPr>
                      <w:p w14:paraId="7EF5F77F">
                        <w:pPr>
                          <w:pStyle w:val="4"/>
                          <w:ind w:left="0"/>
                          <w:jc w:val="left"/>
                          <w:outlineLvl w:val="2"/>
                        </w:pPr>
                        <w:r>
                          <w:t>Phone: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2E3640D0">
                        <w:pPr>
                          <w:pStyle w:val="249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 w:eastAsiaTheme="majorEastAsia"/>
                            <w:lang w:val="en-US"/>
                          </w:rPr>
                          <w:t>0319-7172137</w:t>
                        </w:r>
                      </w:p>
                    </w:tc>
                  </w:tr>
                  <w:tr w14:paraId="449924F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52" w:hRule="atLeast"/>
                    </w:trPr>
                    <w:tc>
                      <w:tcPr>
                        <w:tcW w:w="963" w:type="dxa"/>
                      </w:tcPr>
                      <w:p w14:paraId="63D4128E">
                        <w:pPr>
                          <w:pStyle w:val="3"/>
                          <w:ind w:left="0"/>
                          <w:jc w:val="left"/>
                        </w:pPr>
                        <w:sdt>
                          <w:sdtPr>
                            <w:alias w:val="Amount:"/>
                            <w:tag w:val="Amount:"/>
                            <w:id w:val="147451352"/>
                            <w:placeholder>
                              <w:docPart w:val="{91ed59e3-60d4-4f70-880f-b856747e8780}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>
                              <w:rPr>
                                <w:b w:val="0"/>
                                <w:bCs w:val="0"/>
                              </w:rPr>
                              <w:t>Amount</w:t>
                            </w:r>
                          </w:sdtContent>
                        </w:sdt>
                        <w:r>
                          <w:t>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3FE9B5E2">
                        <w:pPr>
                          <w:pStyle w:val="255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Rs. 2,525/-</w:t>
                        </w:r>
                      </w:p>
                    </w:tc>
                  </w:tr>
                </w:tbl>
                <w:p w14:paraId="4F17B25D">
                  <w:pPr>
                    <w:spacing w:before="0"/>
                    <w:ind w:left="0" w:leftChars="0"/>
                    <w:jc w:val="left"/>
                    <w:rPr>
                      <w:rStyle w:val="411"/>
                      <w:rFonts w:hint="default"/>
                      <w:lang w:val="en-US"/>
                    </w:rPr>
                  </w:pPr>
                </w:p>
                <w:p w14:paraId="353F6D32">
                  <w:pPr>
                    <w:spacing w:before="0"/>
                    <w:ind w:left="0" w:leftChars="0"/>
                    <w:jc w:val="left"/>
                    <w:rPr>
                      <w:rFonts w:hint="default"/>
                      <w:lang w:val="en-US"/>
                    </w:rPr>
                  </w:pPr>
                  <w:r>
                    <w:rPr>
                      <w:rStyle w:val="411"/>
                      <w:rFonts w:hint="default"/>
                      <w:lang w:val="en-US"/>
                    </w:rPr>
                    <w:t>Postel Code</w:t>
                  </w:r>
                  <w:r>
                    <w:rPr>
                      <w:rFonts w:hint="default"/>
                      <w:lang w:val="en-US"/>
                    </w:rPr>
                    <w:t>: 39350</w:t>
                  </w:r>
                </w:p>
              </w:tc>
            </w:tr>
            <w:tr w14:paraId="21CAEF36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423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D1648F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NAME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</w:tcPr>
                <w:p w14:paraId="3BC275DD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</w:rPr>
                    <w:t xml:space="preserve">Amir Ali    </w:t>
                  </w:r>
                </w:p>
              </w:tc>
            </w:tr>
            <w:tr w14:paraId="25B9FDF4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839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C5F1BD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ADDRESS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51AB5F25">
                  <w:pPr>
                    <w:pStyle w:val="85"/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  <w:t xml:space="preserve">Post office khudian khas, Tehsil kasur, Distric kasur Khudian khas </w:t>
                  </w:r>
                </w:p>
                <w:p w14:paraId="57E05F20">
                  <w:pPr>
                    <w:pStyle w:val="85"/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  <w:t xml:space="preserve">  </w:t>
                  </w:r>
                  <w:r>
                    <w:rPr>
                      <w:rFonts w:ascii="SimSun" w:hAnsi="SimSun" w:eastAsia="SimSun" w:cs="Tahoma"/>
                      <w:sz w:val="24"/>
                      <w:szCs w:val="24"/>
                      <w:cs/>
                      <w:lang w:bidi="ar-SA"/>
                    </w:rPr>
                    <w:t>ڈاک خانہ کھڈیاں خاص، تحصیل قصور، ضلع قصور، کھڈیاں خاص</w:t>
                  </w:r>
                </w:p>
              </w:tc>
            </w:tr>
            <w:tr w14:paraId="234EDAA7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631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D24418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CONACT NO</w:t>
                  </w:r>
                  <w:r>
                    <w:t>.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3DE5CD70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</w:rPr>
                    <w:t>03066941787</w:t>
                  </w:r>
                </w:p>
              </w:tc>
            </w:tr>
            <w:tr w14:paraId="209337F9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445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B7DC21">
                  <w:pPr>
                    <w:pStyle w:val="3"/>
                    <w:jc w:val="left"/>
                  </w:pPr>
                  <w:r>
                    <w:rPr>
                      <w:sz w:val="21"/>
                      <w:szCs w:val="21"/>
                    </w:rPr>
                    <w:t>COLLECTION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12235B4A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lang w:val="en-US"/>
                    </w:rPr>
                    <w:t>At self collection   (</w:t>
                  </w:r>
                  <w:r>
                    <w:rPr>
                      <w:rFonts w:ascii="SimSun" w:hAnsi="SimSun" w:eastAsia="SimSun" w:cs="Tahoma"/>
                      <w:sz w:val="24"/>
                      <w:szCs w:val="24"/>
                      <w:rtl/>
                      <w:cs/>
                      <w:lang w:bidi="ar-SA"/>
                    </w:rPr>
                    <w:t>خود وصولی</w:t>
                  </w:r>
                  <w:r>
                    <w:rPr>
                      <w:rFonts w:hint="default" w:ascii="SimSun" w:hAnsi="SimSun" w:eastAsia="SimSun" w:cs="Tahoma"/>
                      <w:sz w:val="24"/>
                      <w:szCs w:val="24"/>
                      <w:cs w:val="0"/>
                      <w:lang w:val="en-US" w:bidi="ar-SA"/>
                    </w:rPr>
                    <w:t>)</w:t>
                  </w:r>
                  <w:r>
                    <w:rPr>
                      <w:rFonts w:hint="default"/>
                      <w:b/>
                      <w:bCs/>
                      <w:lang w:val="en-US"/>
                    </w:rPr>
                    <w:t xml:space="preserve"> </w:t>
                  </w:r>
                </w:p>
              </w:tc>
            </w:tr>
            <w:tr w14:paraId="30D99DEA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647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07F9C8">
                  <w:pPr>
                    <w:pStyle w:val="3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POSTAL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CODE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37A03A8D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lang w:val="en-US"/>
                    </w:rPr>
                    <w:t>55030</w:t>
                  </w:r>
                </w:p>
              </w:tc>
            </w:tr>
          </w:tbl>
          <w:p w14:paraId="02F83106">
            <w:pPr>
              <w:ind w:left="0" w:leftChars="0" w:firstLine="0" w:firstLineChars="0"/>
            </w:pPr>
          </w:p>
          <w:p w14:paraId="5DD8891B">
            <w:pPr>
              <w:ind w:left="0" w:leftChars="0" w:firstLine="0" w:firstLineChars="0"/>
            </w:pPr>
          </w:p>
          <w:p w14:paraId="522B0955">
            <w:pPr>
              <w:ind w:left="0" w:leftChars="0" w:firstLine="0" w:firstLineChars="0"/>
            </w:pPr>
          </w:p>
          <w:p w14:paraId="4D2D2052">
            <w:pPr>
              <w:ind w:left="0" w:leftChars="0" w:firstLine="0" w:firstLineChars="0"/>
            </w:pPr>
          </w:p>
          <w:p w14:paraId="267BB47E">
            <w:pPr>
              <w:ind w:left="0" w:leftChars="0" w:firstLine="0" w:firstLineChars="0"/>
            </w:pPr>
          </w:p>
        </w:tc>
      </w:tr>
      <w:tr w14:paraId="2060AD2D">
        <w:tblPrEx>
          <w:tblBorders>
            <w:top w:val="dashed" w:color="7E7E7E" w:themeColor="text1" w:themeTint="80" w:sz="12" w:space="0"/>
            <w:left w:val="dashed" w:color="7E7E7E" w:themeColor="text1" w:themeTint="80" w:sz="12" w:space="0"/>
            <w:bottom w:val="dashed" w:color="7E7E7E" w:themeColor="text1" w:themeTint="80" w:sz="12" w:space="0"/>
            <w:right w:val="dashed" w:color="7E7E7E" w:themeColor="text1" w:themeTint="8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144" w:type="dxa"/>
            <w:right w:w="0" w:type="dxa"/>
          </w:tblCellMar>
        </w:tblPrEx>
        <w:trPr>
          <w:trHeight w:val="5927" w:hRule="atLeast"/>
        </w:trPr>
        <w:tc>
          <w:tcPr>
            <w:tcW w:w="10233" w:type="dxa"/>
          </w:tcPr>
          <w:p w14:paraId="578C8660">
            <w:pPr>
              <w:pStyle w:val="2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               BULK USER </w:t>
            </w:r>
          </w:p>
          <w:tbl>
            <w:tblPr>
              <w:tblStyle w:val="12"/>
              <w:tblW w:w="10139" w:type="dxa"/>
              <w:tblDescription w:val="Layout table for title, date, number and amount"/>
              <w:tblInd w:w="0" w:type="dxa"/>
              <w:tblBorders>
                <w:top w:val="none" w:color="auto" w:sz="0" w:space="0"/>
                <w:left w:val="none" w:color="auto" w:sz="0" w:space="0"/>
                <w:bottom w:val="single" w:color="7E7E7E" w:themeColor="text1" w:themeTint="80" w:sz="1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216" w:type="dxa"/>
                <w:right w:w="0" w:type="dxa"/>
              </w:tblCellMar>
            </w:tblPr>
            <w:tblGrid>
              <w:gridCol w:w="5"/>
              <w:gridCol w:w="1743"/>
              <w:gridCol w:w="5400"/>
              <w:gridCol w:w="2958"/>
              <w:gridCol w:w="33"/>
            </w:tblGrid>
            <w:tr w14:paraId="786FC5EE">
              <w:tblPrEx>
                <w:tblBorders>
                  <w:top w:val="none" w:color="auto" w:sz="0" w:space="0"/>
                  <w:left w:val="none" w:color="auto" w:sz="0" w:space="0"/>
                  <w:bottom w:val="single" w:color="7E7E7E" w:themeColor="text1" w:themeTint="80" w:sz="1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216" w:type="dxa"/>
                  <w:right w:w="0" w:type="dxa"/>
                </w:tblCellMar>
              </w:tblPrEx>
              <w:trPr>
                <w:gridAfter w:val="1"/>
                <w:wAfter w:w="33" w:type="dxa"/>
                <w:trHeight w:val="2036" w:hRule="atLeast"/>
              </w:trPr>
              <w:tc>
                <w:tcPr>
                  <w:tcW w:w="7148" w:type="dxa"/>
                  <w:gridSpan w:val="3"/>
                  <w:vAlign w:val="bottom"/>
                </w:tcPr>
                <w:p w14:paraId="44A22E52">
                  <w:pPr>
                    <w:pStyle w:val="2"/>
                  </w:pPr>
                  <w:r>
                    <w:rPr>
                      <w:rFonts w:hint="default"/>
                      <w:sz w:val="32"/>
                      <w:szCs w:val="32"/>
                      <w:lang w:val="en-US"/>
                    </w:rPr>
                    <w:t>From: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</w:p>
                <w:p w14:paraId="15E7264F">
                  <w:pPr>
                    <w:pStyle w:val="2"/>
                    <w:rPr>
                      <w:rFonts w:hint="default"/>
                      <w:lang w:val="en-US"/>
                    </w:rPr>
                  </w:pPr>
                  <w:r>
                    <w:t>ecom edge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Mehran Masood</w:t>
                  </w:r>
                </w:p>
                <w:p w14:paraId="47AB61F1">
                  <w:pPr>
                    <w:pStyle w:val="2"/>
                    <w:rPr>
                      <w:rStyle w:val="413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</w:pPr>
                  <w:r>
                    <w:rPr>
                      <w:rStyle w:val="412"/>
                      <w:rFonts w:ascii="Arial" w:hAnsi="Arial" w:cs="Arial"/>
                      <w:color w:val="000000"/>
                      <w:sz w:val="18"/>
                      <w:szCs w:val="18"/>
                      <w:highlight w:val="none"/>
                      <w:shd w:val="clear" w:color="auto" w:fill="FFE5E5"/>
                    </w:rPr>
                    <w:t>Muhalla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highlight w:val="none"/>
                      <w:shd w:val="clear" w:color="auto" w:fill="FFFFFF"/>
                    </w:rPr>
                    <w:t xml:space="preserve"> 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>Rasool Nagar, Near Katchri Phatak, Haj</w:t>
                  </w:r>
                  <w:r>
                    <w:rPr>
                      <w:rStyle w:val="412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  <w:t>i</w:t>
                  </w:r>
                  <w:r>
                    <w:rPr>
                      <w:rStyle w:val="412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 xml:space="preserve"> Amjad House (Red Building)</w:t>
                  </w:r>
                  <w:r>
                    <w:rPr>
                      <w:rStyle w:val="413"/>
                      <w:rFonts w:ascii="Arial" w:hAnsi="Arial" w:cs="Arial"/>
                      <w:color w:val="595959"/>
                      <w:sz w:val="18"/>
                      <w:szCs w:val="18"/>
                      <w:shd w:val="clear" w:color="auto" w:fill="FFFFFF"/>
                    </w:rPr>
                    <w:t> </w:t>
                  </w:r>
                  <w:r>
                    <w:rPr>
                      <w:rStyle w:val="413"/>
                      <w:rFonts w:hint="default" w:ascii="Arial" w:hAnsi="Arial" w:cs="Arial"/>
                      <w:color w:val="595959"/>
                      <w:sz w:val="18"/>
                      <w:szCs w:val="18"/>
                      <w:shd w:val="clear" w:color="auto" w:fill="FFFFFF"/>
                      <w:lang w:val="en-US"/>
                    </w:rPr>
                    <w:t>Sheikhupura</w:t>
                  </w:r>
                </w:p>
                <w:p w14:paraId="6E3A2386">
                  <w:pPr>
                    <w:rPr>
                      <w:rFonts w:hint="default"/>
                      <w:lang w:val="en-US"/>
                    </w:rPr>
                  </w:pPr>
                  <w:r>
                    <w:rPr>
                      <w:rStyle w:val="413"/>
                      <w:rFonts w:hint="default" w:ascii="Arial" w:hAnsi="Arial" w:cs="Arial"/>
                      <w:b/>
                      <w:bCs/>
                      <w:color w:val="595959"/>
                      <w:sz w:val="28"/>
                      <w:szCs w:val="28"/>
                      <w:shd w:val="clear" w:color="auto" w:fill="FFFFFF"/>
                      <w:lang w:val="en-US"/>
                    </w:rPr>
                    <w:t>To:</w:t>
                  </w:r>
                </w:p>
              </w:tc>
              <w:tc>
                <w:tcPr>
                  <w:tcW w:w="2958" w:type="dxa"/>
                  <w:tcMar>
                    <w:bottom w:w="0" w:type="dxa"/>
                  </w:tcMar>
                </w:tcPr>
                <w:tbl>
                  <w:tblPr>
                    <w:tblStyle w:val="111"/>
                    <w:tblW w:w="2762" w:type="dxa"/>
                    <w:tblDescription w:val="Date, number and amount information table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63"/>
                    <w:gridCol w:w="1799"/>
                  </w:tblGrid>
                  <w:tr w14:paraId="13E128B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92" w:hRule="atLeast"/>
                    </w:trPr>
                    <w:tc>
                      <w:tcPr>
                        <w:tcW w:w="963" w:type="dxa"/>
                      </w:tcPr>
                      <w:p w14:paraId="7D983209">
                        <w:pPr>
                          <w:pStyle w:val="4"/>
                          <w:ind w:left="0"/>
                          <w:jc w:val="left"/>
                          <w:outlineLvl w:val="2"/>
                        </w:pPr>
                        <w:sdt>
                          <w:sdtPr>
                            <w:alias w:val="Date:"/>
                            <w:tag w:val="Date:"/>
                            <w:id w:val="147455325"/>
                            <w:placeholder>
                              <w:docPart w:val="{562d4ee7-cd29-42f9-b850-ad2d19592ed2}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>
                              <w:t>Date</w:t>
                            </w:r>
                          </w:sdtContent>
                        </w:sdt>
                        <w:r>
                          <w:t>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600F40D1">
                        <w:pPr>
                          <w:pStyle w:val="249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12-09-2025</w:t>
                        </w:r>
                      </w:p>
                    </w:tc>
                  </w:tr>
                  <w:tr w14:paraId="3921536E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05" w:hRule="atLeast"/>
                    </w:trPr>
                    <w:tc>
                      <w:tcPr>
                        <w:tcW w:w="963" w:type="dxa"/>
                      </w:tcPr>
                      <w:p w14:paraId="7BC39445">
                        <w:pPr>
                          <w:pStyle w:val="4"/>
                          <w:ind w:left="0"/>
                          <w:jc w:val="left"/>
                          <w:outlineLvl w:val="2"/>
                        </w:pPr>
                        <w:r>
                          <w:t>Phone: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6D74F5A9">
                        <w:pPr>
                          <w:pStyle w:val="249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 w:eastAsiaTheme="majorEastAsia"/>
                            <w:lang w:val="en-US"/>
                          </w:rPr>
                          <w:t>0319-7172137</w:t>
                        </w:r>
                      </w:p>
                    </w:tc>
                  </w:tr>
                  <w:tr w14:paraId="5A1E2C4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52" w:hRule="atLeast"/>
                    </w:trPr>
                    <w:tc>
                      <w:tcPr>
                        <w:tcW w:w="963" w:type="dxa"/>
                      </w:tcPr>
                      <w:p w14:paraId="214A865B">
                        <w:pPr>
                          <w:pStyle w:val="3"/>
                          <w:ind w:left="0"/>
                          <w:jc w:val="left"/>
                        </w:pPr>
                        <w:sdt>
                          <w:sdtPr>
                            <w:alias w:val="Amount:"/>
                            <w:tag w:val="Amount:"/>
                            <w:id w:val="147483039"/>
                            <w:placeholder>
                              <w:docPart w:val="{3cc7b6ec-dce0-49c6-90c1-f0344086d828}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>
                              <w:rPr>
                                <w:b w:val="0"/>
                                <w:bCs w:val="0"/>
                              </w:rPr>
                              <w:t>Amount</w:t>
                            </w:r>
                          </w:sdtContent>
                        </w:sdt>
                        <w:r>
                          <w:t>:</w:t>
                        </w:r>
                      </w:p>
                    </w:tc>
                    <w:tc>
                      <w:tcPr>
                        <w:tcW w:w="1799" w:type="dxa"/>
                      </w:tcPr>
                      <w:p w14:paraId="7FC90EF3">
                        <w:pPr>
                          <w:pStyle w:val="255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Rs. 2,525/-</w:t>
                        </w:r>
                      </w:p>
                    </w:tc>
                  </w:tr>
                </w:tbl>
                <w:p w14:paraId="7F8DA6D8">
                  <w:pPr>
                    <w:spacing w:before="0"/>
                    <w:ind w:left="0" w:leftChars="0"/>
                    <w:jc w:val="left"/>
                    <w:rPr>
                      <w:rStyle w:val="411"/>
                      <w:rFonts w:hint="default"/>
                      <w:lang w:val="en-US"/>
                    </w:rPr>
                  </w:pPr>
                </w:p>
                <w:p w14:paraId="0C5B05F6">
                  <w:pPr>
                    <w:spacing w:before="0"/>
                    <w:ind w:left="0" w:leftChars="0"/>
                    <w:jc w:val="left"/>
                    <w:rPr>
                      <w:rFonts w:hint="default"/>
                      <w:lang w:val="en-US"/>
                    </w:rPr>
                  </w:pPr>
                  <w:r>
                    <w:rPr>
                      <w:rStyle w:val="411"/>
                      <w:rFonts w:hint="default"/>
                      <w:lang w:val="en-US"/>
                    </w:rPr>
                    <w:t>Postel Code</w:t>
                  </w:r>
                  <w:r>
                    <w:rPr>
                      <w:rFonts w:hint="default"/>
                      <w:lang w:val="en-US"/>
                    </w:rPr>
                    <w:t>: 39350</w:t>
                  </w:r>
                </w:p>
              </w:tc>
            </w:tr>
            <w:tr w14:paraId="75985885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423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C8CD4D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NAME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</w:tcPr>
                <w:p w14:paraId="5517260A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</w:rPr>
                    <w:t xml:space="preserve">Hamza Khan    </w:t>
                  </w:r>
                </w:p>
              </w:tc>
            </w:tr>
            <w:tr w14:paraId="17C111E0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832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8B55F2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ADDRESS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54B9CF50">
                  <w:pPr>
                    <w:pStyle w:val="85"/>
                    <w:keepNext w:val="0"/>
                    <w:keepLines w:val="0"/>
                    <w:widowControl/>
                    <w:suppressLineNumbers w:val="0"/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  <w:t xml:space="preserve">Post office chota lahore, Tehsil chota lahore, Distric swabi Chota lahore </w:t>
                  </w:r>
                </w:p>
                <w:p w14:paraId="66FEA34C">
                  <w:pPr>
                    <w:pStyle w:val="85"/>
                    <w:keepNext w:val="0"/>
                    <w:keepLines w:val="0"/>
                    <w:widowControl/>
                    <w:suppressLineNumbers w:val="0"/>
                    <w:rPr>
                      <w:rFonts w:hint="default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SimSun" w:hAnsi="SimSun" w:eastAsia="SimSun" w:cs="Tahoma"/>
                      <w:sz w:val="24"/>
                      <w:szCs w:val="24"/>
                      <w:cs/>
                      <w:lang w:bidi="ar-SA"/>
                    </w:rPr>
                    <w:t>ڈاک خانہ چھوٹا لاہور، تحصیل چھوٹا لاہور، ضلع صوابی، چھوٹا لاہور</w:t>
                  </w:r>
                  <w:bookmarkStart w:id="0" w:name="_GoBack"/>
                  <w:bookmarkEnd w:id="0"/>
                </w:p>
              </w:tc>
            </w:tr>
            <w:tr w14:paraId="798BF1F0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631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8B0FB8">
                  <w:pPr>
                    <w:pStyle w:val="3"/>
                    <w:jc w:val="center"/>
                  </w:pPr>
                  <w:r>
                    <w:rPr>
                      <w:sz w:val="21"/>
                      <w:szCs w:val="21"/>
                    </w:rPr>
                    <w:t>CONACT NO</w:t>
                  </w:r>
                  <w:r>
                    <w:t>.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65B01054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</w:rPr>
                    <w:t>03707035310</w:t>
                  </w:r>
                </w:p>
              </w:tc>
            </w:tr>
            <w:tr w14:paraId="45CD11F0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445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71CF3C">
                  <w:pPr>
                    <w:pStyle w:val="3"/>
                    <w:jc w:val="left"/>
                  </w:pPr>
                  <w:r>
                    <w:rPr>
                      <w:sz w:val="21"/>
                      <w:szCs w:val="21"/>
                    </w:rPr>
                    <w:t>COLLECTION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02C25336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lang w:val="en-US"/>
                    </w:rPr>
                    <w:t>At self collection   (</w:t>
                  </w:r>
                  <w:r>
                    <w:rPr>
                      <w:rFonts w:ascii="SimSun" w:hAnsi="SimSun" w:eastAsia="SimSun" w:cs="Tahoma"/>
                      <w:sz w:val="24"/>
                      <w:szCs w:val="24"/>
                      <w:rtl/>
                      <w:cs/>
                      <w:lang w:bidi="ar-SA"/>
                    </w:rPr>
                    <w:t>خود وصولی</w:t>
                  </w:r>
                  <w:r>
                    <w:rPr>
                      <w:rFonts w:hint="default" w:ascii="SimSun" w:hAnsi="SimSun" w:eastAsia="SimSun" w:cs="Tahoma"/>
                      <w:sz w:val="24"/>
                      <w:szCs w:val="24"/>
                      <w:cs w:val="0"/>
                      <w:lang w:val="en-US" w:bidi="ar-SA"/>
                    </w:rPr>
                    <w:t>)</w:t>
                  </w:r>
                  <w:r>
                    <w:rPr>
                      <w:rFonts w:hint="default"/>
                      <w:b/>
                      <w:bCs/>
                      <w:lang w:val="en-US"/>
                    </w:rPr>
                    <w:t xml:space="preserve"> </w:t>
                  </w:r>
                </w:p>
              </w:tc>
            </w:tr>
            <w:tr w14:paraId="5BEA1180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Before w:val="1"/>
                <w:wBefore w:w="5" w:type="dxa"/>
                <w:trHeight w:val="647" w:hRule="atLeast"/>
              </w:trPr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47D363">
                  <w:pPr>
                    <w:pStyle w:val="3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POSTAL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CODE</w:t>
                  </w:r>
                  <w:r>
                    <w:t>:</w:t>
                  </w:r>
                </w:p>
              </w:tc>
              <w:tc>
                <w:tcPr>
                  <w:tcW w:w="8391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2FF3A233">
                  <w:pPr>
                    <w:ind w:left="0"/>
                    <w:rPr>
                      <w:rFonts w:hint="default"/>
                      <w:b/>
                      <w:bCs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lang w:val="en-US"/>
                    </w:rPr>
                    <w:t>23570</w:t>
                  </w:r>
                </w:p>
              </w:tc>
            </w:tr>
          </w:tbl>
          <w:p w14:paraId="313BDC9B">
            <w:pPr>
              <w:ind w:left="0" w:leftChars="0" w:firstLine="0" w:firstLineChars="0"/>
            </w:pPr>
          </w:p>
          <w:p w14:paraId="19646E02">
            <w:pPr>
              <w:ind w:left="0" w:leftChars="0" w:firstLine="0" w:firstLineChars="0"/>
            </w:pPr>
          </w:p>
          <w:p w14:paraId="2E9B53EB">
            <w:pPr>
              <w:ind w:left="0" w:leftChars="0" w:firstLine="0" w:firstLineChars="0"/>
            </w:pPr>
          </w:p>
          <w:p w14:paraId="74536FFD">
            <w:pPr>
              <w:ind w:left="0" w:leftChars="0" w:firstLine="0" w:firstLineChars="0"/>
            </w:pPr>
          </w:p>
          <w:p w14:paraId="371FA8C4">
            <w:pPr>
              <w:ind w:left="0" w:leftChars="0" w:firstLine="0" w:firstLineChars="0"/>
            </w:pPr>
          </w:p>
        </w:tc>
      </w:tr>
    </w:tbl>
    <w:p w14:paraId="1565E11A">
      <w:pPr>
        <w:ind w:left="0"/>
        <w:rPr>
          <w:rFonts w:hint="default"/>
          <w:lang w:val="en-US"/>
        </w:rPr>
      </w:pPr>
    </w:p>
    <w:p w14:paraId="5AE6135B">
      <w:pPr>
        <w:bidi w:val="0"/>
        <w:rPr>
          <w:rFonts w:hint="default"/>
          <w:lang w:val="en-US"/>
        </w:rPr>
      </w:pPr>
    </w:p>
    <w:p w14:paraId="5EDC0B44">
      <w:pPr>
        <w:ind w:left="0"/>
        <w:rPr>
          <w:rFonts w:hint="default"/>
          <w:lang w:val="en-US"/>
        </w:rPr>
      </w:pPr>
    </w:p>
    <w:sectPr>
      <w:footerReference r:id="rId5" w:type="default"/>
      <w:pgSz w:w="12240" w:h="15840"/>
      <w:pgMar w:top="864" w:right="1440" w:bottom="432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23023">
    <w:r>
      <w:rPr>
        <w:color w:val="808080" w:themeColor="background1" w:themeShade="80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3A5"/>
    <w:rsid w:val="00014295"/>
    <w:rsid w:val="00053A78"/>
    <w:rsid w:val="000A3774"/>
    <w:rsid w:val="000B5F61"/>
    <w:rsid w:val="000C7660"/>
    <w:rsid w:val="001905D0"/>
    <w:rsid w:val="00193683"/>
    <w:rsid w:val="001F00D6"/>
    <w:rsid w:val="00237BCC"/>
    <w:rsid w:val="002D0D9E"/>
    <w:rsid w:val="002E2EC5"/>
    <w:rsid w:val="002E72CE"/>
    <w:rsid w:val="003108D6"/>
    <w:rsid w:val="003D29E8"/>
    <w:rsid w:val="003D7733"/>
    <w:rsid w:val="004344FB"/>
    <w:rsid w:val="00460145"/>
    <w:rsid w:val="00467A67"/>
    <w:rsid w:val="00486D7B"/>
    <w:rsid w:val="004D01E3"/>
    <w:rsid w:val="004E2CA2"/>
    <w:rsid w:val="00526C7F"/>
    <w:rsid w:val="005E00CE"/>
    <w:rsid w:val="006006D7"/>
    <w:rsid w:val="00615367"/>
    <w:rsid w:val="006427A7"/>
    <w:rsid w:val="00686F56"/>
    <w:rsid w:val="006F6E52"/>
    <w:rsid w:val="0078479A"/>
    <w:rsid w:val="008C114D"/>
    <w:rsid w:val="008F63A5"/>
    <w:rsid w:val="009A04AD"/>
    <w:rsid w:val="009E6D45"/>
    <w:rsid w:val="00A62B75"/>
    <w:rsid w:val="00A82347"/>
    <w:rsid w:val="00B72397"/>
    <w:rsid w:val="00B724A2"/>
    <w:rsid w:val="00B8763F"/>
    <w:rsid w:val="00C24CA1"/>
    <w:rsid w:val="00C7315E"/>
    <w:rsid w:val="00C859CB"/>
    <w:rsid w:val="00CC72FA"/>
    <w:rsid w:val="00CC7F01"/>
    <w:rsid w:val="00D0001C"/>
    <w:rsid w:val="00D23BBA"/>
    <w:rsid w:val="00D65235"/>
    <w:rsid w:val="00D6583C"/>
    <w:rsid w:val="00DA3182"/>
    <w:rsid w:val="00E17C96"/>
    <w:rsid w:val="00E50181"/>
    <w:rsid w:val="00E57627"/>
    <w:rsid w:val="00EA7472"/>
    <w:rsid w:val="00EB4C9F"/>
    <w:rsid w:val="00EC107E"/>
    <w:rsid w:val="00ED2FE0"/>
    <w:rsid w:val="00ED56CE"/>
    <w:rsid w:val="00EE2501"/>
    <w:rsid w:val="00EF2B51"/>
    <w:rsid w:val="00EF56F5"/>
    <w:rsid w:val="00F61815"/>
    <w:rsid w:val="00FF51A8"/>
    <w:rsid w:val="038866A5"/>
    <w:rsid w:val="068D07C5"/>
    <w:rsid w:val="0A6231E9"/>
    <w:rsid w:val="0B9424DD"/>
    <w:rsid w:val="12482D51"/>
    <w:rsid w:val="131A55B8"/>
    <w:rsid w:val="14CF5A83"/>
    <w:rsid w:val="14E576F5"/>
    <w:rsid w:val="15476CA7"/>
    <w:rsid w:val="166A368E"/>
    <w:rsid w:val="16F8405A"/>
    <w:rsid w:val="18E14027"/>
    <w:rsid w:val="18F35EC4"/>
    <w:rsid w:val="19B27415"/>
    <w:rsid w:val="23AF2490"/>
    <w:rsid w:val="23D201ED"/>
    <w:rsid w:val="250A5262"/>
    <w:rsid w:val="28874771"/>
    <w:rsid w:val="2D1D028E"/>
    <w:rsid w:val="2FF60B6A"/>
    <w:rsid w:val="32767C37"/>
    <w:rsid w:val="32EE02DD"/>
    <w:rsid w:val="37522E6F"/>
    <w:rsid w:val="39986726"/>
    <w:rsid w:val="43044597"/>
    <w:rsid w:val="43B75712"/>
    <w:rsid w:val="43EE0686"/>
    <w:rsid w:val="46685634"/>
    <w:rsid w:val="46F228F0"/>
    <w:rsid w:val="4813197A"/>
    <w:rsid w:val="483A5AF8"/>
    <w:rsid w:val="4B9331FF"/>
    <w:rsid w:val="4E353BE7"/>
    <w:rsid w:val="4FFC2153"/>
    <w:rsid w:val="542402AA"/>
    <w:rsid w:val="5F95551E"/>
    <w:rsid w:val="651B0D86"/>
    <w:rsid w:val="67036784"/>
    <w:rsid w:val="6728544A"/>
    <w:rsid w:val="69B61FDD"/>
    <w:rsid w:val="6A0D4A4C"/>
    <w:rsid w:val="6A9351AE"/>
    <w:rsid w:val="6B8E2026"/>
    <w:rsid w:val="6EA504B2"/>
    <w:rsid w:val="6ED21116"/>
    <w:rsid w:val="6F5D5003"/>
    <w:rsid w:val="6F9320F3"/>
    <w:rsid w:val="72B00C2B"/>
    <w:rsid w:val="730C05B1"/>
    <w:rsid w:val="74064AF0"/>
    <w:rsid w:val="77CC1848"/>
    <w:rsid w:val="78520AC4"/>
    <w:rsid w:val="7B2106D0"/>
    <w:rsid w:val="7D5E0FBF"/>
    <w:rsid w:val="7EC6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qFormat="1" w:uiPriority="39" w:name="toc 5"/>
    <w:lsdException w:uiPriority="39" w:name="toc 6"/>
    <w:lsdException w:qFormat="1" w:uiPriority="39" w:name="toc 7"/>
    <w:lsdException w:uiPriority="39" w:name="toc 8"/>
    <w:lsdException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99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iPriority="1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iPriority="11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iPriority="22" w:name="Strong"/>
    <w:lsdException w:qFormat="1" w:uiPriority="2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qFormat="1" w:uiPriority="99" w:name="Table Simple 1"/>
    <w:lsdException w:uiPriority="99" w:name="Table Simple 2"/>
    <w:lsdException w:uiPriority="99" w:name="Table Simple 3"/>
    <w:lsdException w:qFormat="1" w:uiPriority="99" w:name="Table Classic 1"/>
    <w:lsdException w:uiPriority="99" w:name="Table Classic 2"/>
    <w:lsdException w:qFormat="1" w:uiPriority="99" w:name="Table Classic 3"/>
    <w:lsdException w:qFormat="1" w:uiPriority="99" w:name="Table Classic 4"/>
    <w:lsdException w:uiPriority="99" w:name="Table Colorful 1"/>
    <w:lsdException w:qFormat="1" w:uiPriority="99" w:name="Table Colorful 2"/>
    <w:lsdException w:uiPriority="99" w:name="Table Colorful 3"/>
    <w:lsdException w:qFormat="1" w:uiPriority="99" w:name="Table Columns 1"/>
    <w:lsdException w:qFormat="1" w:uiPriority="99" w:name="Table Columns 2"/>
    <w:lsdException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uiPriority="99" w:name="Table Grid 2"/>
    <w:lsdException w:uiPriority="99" w:name="Table Grid 3"/>
    <w:lsdException w:qFormat="1" w:uiPriority="99" w:name="Table Grid 4"/>
    <w:lsdException w:qFormat="1" w:uiPriority="99" w:name="Table Grid 5"/>
    <w:lsdException w:uiPriority="99" w:name="Table Grid 6"/>
    <w:lsdException w:qFormat="1" w:uiPriority="99" w:name="Table Grid 7"/>
    <w:lsdException w:uiPriority="99" w:name="Table Grid 8"/>
    <w:lsdException w:qFormat="1" w:uiPriority="99" w:name="Table List 1"/>
    <w:lsdException w:uiPriority="99" w:name="Table List 2"/>
    <w:lsdException w:qFormat="1" w:uiPriority="99" w:name="Table List 3"/>
    <w:lsdException w:qFormat="1" w:uiPriority="99" w:name="Table List 4"/>
    <w:lsdException w:uiPriority="99" w:name="Table List 5"/>
    <w:lsdException w:uiPriority="99" w:name="Table List 6"/>
    <w:lsdException w:qFormat="1" w:uiPriority="99" w:name="Table List 7"/>
    <w:lsdException w:qFormat="1" w:uiPriority="99" w:name="Table List 8"/>
    <w:lsdException w:uiPriority="99" w:name="Table 3D effects 1"/>
    <w:lsdException w:qFormat="1" w:uiPriority="99" w:name="Table 3D effects 2"/>
    <w:lsdException w:qFormat="1" w:uiPriority="99" w:name="Table 3D effects 3"/>
    <w:lsdException w:uiPriority="99" w:name="Table Contemporary"/>
    <w:lsdException w:qFormat="1"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qFormat="1" w:uiPriority="99" w:name="Table Web 1"/>
    <w:lsdException w:uiPriority="99" w:name="Table Web 2"/>
    <w:lsdException w:qFormat="1" w:unhideWhenUsed="0" w:uiPriority="99" w:semiHidden="0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iPriority="36" w:name="No Spacing"/>
    <w:lsdException w:qFormat="1" w:uiPriority="60" w:name="Light Shading"/>
    <w:lsdException w:qFormat="1" w:uiPriority="61" w:name="Light List"/>
    <w:lsdException w:qFormat="1" w:uiPriority="62" w:name="Light Grid"/>
    <w:lsdException w:uiPriority="63" w:name="Medium Shading 1"/>
    <w:lsdException w:uiPriority="64" w:name="Medium Shading 2"/>
    <w:lsdException w:uiPriority="65" w:name="Medium List 1"/>
    <w:lsdException w:qFormat="1" w:uiPriority="66" w:name="Medium List 2"/>
    <w:lsdException w:uiPriority="67" w:name="Medium Grid 1"/>
    <w:lsdException w:qFormat="1" w:uiPriority="68" w:name="Medium Grid 2"/>
    <w:lsdException w:uiPriority="69" w:name="Medium Grid 3"/>
    <w:lsdException w:qFormat="1" w:uiPriority="70" w:name="Dark List"/>
    <w:lsdException w:qFormat="1" w:uiPriority="71" w:name="Colorful Shading"/>
    <w:lsdException w:qFormat="1" w:uiPriority="72" w:name="Colorful List"/>
    <w:lsdException w:qFormat="1" w:uiPriority="73" w:name="Colorful Grid"/>
    <w:lsdException w:uiPriority="60" w:name="Light Shading Accent 1"/>
    <w:lsdException w:uiPriority="61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name="List Paragraph"/>
    <w:lsdException w:qFormat="1" w:uiPriority="29" w:name="Quote"/>
    <w:lsdException w:qFormat="1" w:uiPriority="30" w:name="Intense Quote"/>
    <w:lsdException w:uiPriority="66" w:name="Medium List 2 Accent 1"/>
    <w:lsdException w:qFormat="1" w:uiPriority="67" w:name="Medium Grid 1 Accent 1"/>
    <w:lsdException w:uiPriority="68" w:name="Medium Grid 2 Accent 1"/>
    <w:lsdException w:uiPriority="69" w:name="Medium Grid 3 Accent 1"/>
    <w:lsdException w:qFormat="1" w:uiPriority="70" w:name="Dark List Accent 1"/>
    <w:lsdException w:qFormat="1" w:uiPriority="71" w:name="Colorful Shading Accent 1"/>
    <w:lsdException w:qFormat="1" w:uiPriority="72" w:name="Colorful List Accent 1"/>
    <w:lsdException w:qFormat="1" w:uiPriority="73" w:name="Colorful Grid Accent 1"/>
    <w:lsdException w:qFormat="1"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qFormat="1" w:uiPriority="66" w:name="Medium List 2 Accent 2"/>
    <w:lsdException w:uiPriority="67" w:name="Medium Grid 1 Accent 2"/>
    <w:lsdException w:uiPriority="68" w:name="Medium Grid 2 Accent 2"/>
    <w:lsdException w:qFormat="1" w:uiPriority="69" w:name="Medium Grid 3 Accent 2"/>
    <w:lsdException w:qFormat="1" w:uiPriority="70" w:name="Dark List Accent 2"/>
    <w:lsdException w:qFormat="1" w:uiPriority="71" w:name="Colorful Shading Accent 2"/>
    <w:lsdException w:qFormat="1" w:uiPriority="72" w:name="Colorful List Accent 2"/>
    <w:lsdException w:qFormat="1"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qFormat="1" w:uiPriority="64" w:name="Medium Shading 2 Accent 3"/>
    <w:lsdException w:qFormat="1" w:uiPriority="65" w:name="Medium List 1 Accent 3"/>
    <w:lsdException w:qFormat="1" w:uiPriority="66" w:name="Medium List 2 Accent 3"/>
    <w:lsdException w:qFormat="1" w:uiPriority="67" w:name="Medium Grid 1 Accent 3"/>
    <w:lsdException w:qFormat="1" w:uiPriority="68" w:name="Medium Grid 2 Accent 3"/>
    <w:lsdException w:qFormat="1" w:uiPriority="69" w:name="Medium Grid 3 Accent 3"/>
    <w:lsdException w:qFormat="1" w:uiPriority="70" w:name="Dark List Accent 3"/>
    <w:lsdException w:qFormat="1" w:uiPriority="71" w:name="Colorful Shading Accent 3"/>
    <w:lsdException w:qFormat="1" w:uiPriority="72" w:name="Colorful List Accent 3"/>
    <w:lsdException w:qFormat="1"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qFormat="1"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qFormat="1" w:uiPriority="69" w:name="Medium Grid 3 Accent 4"/>
    <w:lsdException w:qFormat="1" w:uiPriority="70" w:name="Dark List Accent 4"/>
    <w:lsdException w:qFormat="1" w:uiPriority="71" w:name="Colorful Shading Accent 4"/>
    <w:lsdException w:qFormat="1" w:uiPriority="72" w:name="Colorful List Accent 4"/>
    <w:lsdException w:qFormat="1"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qFormat="1" w:uiPriority="64" w:name="Medium Shading 2 Accent 5"/>
    <w:lsdException w:uiPriority="65" w:name="Medium List 1 Accent 5"/>
    <w:lsdException w:qFormat="1" w:uiPriority="66" w:name="Medium List 2 Accent 5"/>
    <w:lsdException w:uiPriority="67" w:name="Medium Grid 1 Accent 5"/>
    <w:lsdException w:uiPriority="68" w:name="Medium Grid 2 Accent 5"/>
    <w:lsdException w:qFormat="1" w:uiPriority="69" w:name="Medium Grid 3 Accent 5"/>
    <w:lsdException w:qFormat="1" w:uiPriority="70" w:name="Dark List Accent 5"/>
    <w:lsdException w:qFormat="1" w:uiPriority="71" w:name="Colorful Shading Accent 5"/>
    <w:lsdException w:qFormat="1" w:uiPriority="72" w:name="Colorful List Accent 5"/>
    <w:lsdException w:qFormat="1"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qFormat="1" w:uiPriority="65" w:name="Medium List 1 Accent 6"/>
    <w:lsdException w:qFormat="1" w:uiPriority="66" w:name="Medium List 2 Accent 6"/>
    <w:lsdException w:qFormat="1" w:uiPriority="67" w:name="Medium Grid 1 Accent 6"/>
    <w:lsdException w:uiPriority="68" w:name="Medium Grid 2 Accent 6"/>
    <w:lsdException w:qFormat="1" w:uiPriority="69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40" w:after="0" w:line="240" w:lineRule="auto"/>
      <w:ind w:left="72" w:right="72"/>
      <w:contextualSpacing/>
      <w:outlineLvl w:val="1"/>
    </w:pPr>
    <w:rPr>
      <w:rFonts w:eastAsia="Times New Roman" w:cs="Times New Roman" w:asciiTheme="minorHAnsi" w:hAnsiTheme="minorHAnsi"/>
      <w:color w:val="595959" w:themeColor="text1" w:themeTint="A6"/>
      <w:sz w:val="22"/>
      <w:szCs w:val="22"/>
      <w:lang w:val="en-US" w:eastAsia="ja-JP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Theme="majorHAnsi" w:hAnsiTheme="majorHAnsi" w:eastAsiaTheme="majorEastAsia" w:cstheme="majorBidi"/>
      <w:b/>
      <w:bCs/>
      <w:smallCaps/>
      <w:color w:val="316886" w:themeColor="accent1" w:themeShade="BF"/>
      <w:sz w:val="56"/>
      <w:szCs w:val="56"/>
      <w14:shadow w14:blurRad="63500" w14:dist="50800" w14:dir="54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2"/>
    <w:basedOn w:val="1"/>
    <w:next w:val="1"/>
    <w:link w:val="410"/>
    <w:unhideWhenUsed/>
    <w:qFormat/>
    <w:uiPriority w:val="0"/>
    <w:pPr>
      <w:jc w:val="right"/>
    </w:pPr>
    <w:rPr>
      <w:rFonts w:asciiTheme="majorHAnsi" w:hAnsiTheme="majorHAnsi" w:eastAsiaTheme="majorEastAsia" w:cstheme="majorBidi"/>
      <w:b/>
      <w:bCs/>
      <w:color w:val="316886" w:themeColor="accent1" w:themeShade="BF"/>
    </w:rPr>
  </w:style>
  <w:style w:type="paragraph" w:styleId="4">
    <w:name w:val="heading 3"/>
    <w:basedOn w:val="1"/>
    <w:next w:val="1"/>
    <w:link w:val="411"/>
    <w:unhideWhenUsed/>
    <w:qFormat/>
    <w:uiPriority w:val="0"/>
    <w:pPr>
      <w:spacing w:before="120"/>
      <w:contextualSpacing w:val="0"/>
      <w:jc w:val="right"/>
      <w:outlineLvl w:val="2"/>
    </w:pPr>
    <w:rPr>
      <w:rFonts w:asciiTheme="majorHAnsi" w:hAnsiTheme="majorHAnsi" w:eastAsiaTheme="majorEastAsia" w:cstheme="majorBidi"/>
      <w:color w:val="316886" w:themeColor="accent1" w:themeShade="BF"/>
      <w:szCs w:val="16"/>
    </w:rPr>
  </w:style>
  <w:style w:type="paragraph" w:styleId="5">
    <w:name w:val="heading 4"/>
    <w:basedOn w:val="1"/>
    <w:next w:val="1"/>
    <w:link w:val="251"/>
    <w:unhideWhenUsed/>
    <w:qFormat/>
    <w:uiPriority w:val="9"/>
    <w:pPr>
      <w:ind w:right="144"/>
      <w:jc w:val="right"/>
      <w:outlineLvl w:val="3"/>
    </w:pPr>
    <w:rPr>
      <w:smallCaps/>
      <w:color w:val="316886" w:themeColor="accent1" w:themeShade="BF"/>
    </w:rPr>
  </w:style>
  <w:style w:type="paragraph" w:styleId="6">
    <w:name w:val="heading 5"/>
    <w:basedOn w:val="1"/>
    <w:next w:val="1"/>
    <w:link w:val="326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316886" w:themeColor="accent1" w:themeShade="BF"/>
    </w:rPr>
  </w:style>
  <w:style w:type="paragraph" w:styleId="7">
    <w:name w:val="heading 6"/>
    <w:basedOn w:val="1"/>
    <w:next w:val="1"/>
    <w:link w:val="327"/>
    <w:semiHidden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1455A" w:themeColor="accent1" w:themeShade="80"/>
    </w:rPr>
  </w:style>
  <w:style w:type="paragraph" w:styleId="8">
    <w:name w:val="heading 7"/>
    <w:basedOn w:val="1"/>
    <w:next w:val="1"/>
    <w:link w:val="328"/>
    <w:semiHidden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1455A" w:themeColor="accent1" w:themeShade="80"/>
    </w:rPr>
  </w:style>
  <w:style w:type="paragraph" w:styleId="9">
    <w:name w:val="heading 8"/>
    <w:basedOn w:val="1"/>
    <w:next w:val="1"/>
    <w:link w:val="329"/>
    <w:semiHidden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0"/>
    <w:semiHidden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57"/>
    <w:semiHidden/>
    <w:unhideWhenUsed/>
    <w:qFormat/>
    <w:uiPriority w:val="99"/>
    <w:pPr>
      <w:spacing w:before="0"/>
    </w:pPr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306786" w:themeColor="accent1" w:themeShade="BF" w:sz="2" w:space="10"/>
        <w:left w:val="single" w:color="306786" w:themeColor="accent1" w:themeShade="BF" w:sz="2" w:space="10"/>
        <w:bottom w:val="single" w:color="306786" w:themeColor="accent1" w:themeShade="BF" w:sz="2" w:space="10"/>
        <w:right w:val="single" w:color="306786" w:themeColor="accent1" w:themeShade="BF" w:sz="2" w:space="10"/>
      </w:pBdr>
      <w:ind w:left="1152" w:right="1152"/>
    </w:pPr>
    <w:rPr>
      <w:rFonts w:eastAsiaTheme="minorEastAsia" w:cstheme="minorBidi"/>
      <w:i/>
      <w:iCs/>
      <w:color w:val="316886" w:themeColor="accent1" w:themeShade="BF"/>
    </w:rPr>
  </w:style>
  <w:style w:type="paragraph" w:styleId="15">
    <w:name w:val="Body Text"/>
    <w:basedOn w:val="1"/>
    <w:link w:val="259"/>
    <w:semiHidden/>
    <w:unhideWhenUsed/>
    <w:qFormat/>
    <w:uiPriority w:val="99"/>
    <w:pPr>
      <w:spacing w:after="120"/>
    </w:pPr>
  </w:style>
  <w:style w:type="paragraph" w:styleId="16">
    <w:name w:val="Body Text 2"/>
    <w:basedOn w:val="1"/>
    <w:link w:val="260"/>
    <w:semiHidden/>
    <w:unhideWhenUsed/>
    <w:qFormat/>
    <w:uiPriority w:val="99"/>
    <w:pPr>
      <w:spacing w:after="120" w:line="480" w:lineRule="auto"/>
    </w:pPr>
  </w:style>
  <w:style w:type="paragraph" w:styleId="17">
    <w:name w:val="Body Text 3"/>
    <w:basedOn w:val="1"/>
    <w:link w:val="261"/>
    <w:semiHidden/>
    <w:unhideWhenUsed/>
    <w:qFormat/>
    <w:uiPriority w:val="99"/>
    <w:pPr>
      <w:spacing w:after="120"/>
    </w:pPr>
    <w:rPr>
      <w:szCs w:val="16"/>
    </w:rPr>
  </w:style>
  <w:style w:type="paragraph" w:styleId="18">
    <w:name w:val="Body Text First Indent"/>
    <w:basedOn w:val="15"/>
    <w:link w:val="262"/>
    <w:semiHidden/>
    <w:unhideWhenUsed/>
    <w:qFormat/>
    <w:uiPriority w:val="99"/>
    <w:pPr>
      <w:spacing w:after="0"/>
      <w:ind w:firstLine="360"/>
    </w:pPr>
  </w:style>
  <w:style w:type="paragraph" w:styleId="19">
    <w:name w:val="Body Text Indent"/>
    <w:basedOn w:val="1"/>
    <w:link w:val="263"/>
    <w:semiHidden/>
    <w:unhideWhenUsed/>
    <w:qFormat/>
    <w:uiPriority w:val="99"/>
    <w:pPr>
      <w:spacing w:after="120"/>
      <w:ind w:left="283"/>
    </w:pPr>
  </w:style>
  <w:style w:type="paragraph" w:styleId="20">
    <w:name w:val="Body Text First Indent 2"/>
    <w:basedOn w:val="19"/>
    <w:link w:val="264"/>
    <w:semiHidden/>
    <w:unhideWhenUsed/>
    <w:qFormat/>
    <w:uiPriority w:val="99"/>
    <w:pPr>
      <w:spacing w:after="0"/>
      <w:ind w:left="360" w:firstLine="360"/>
    </w:pPr>
  </w:style>
  <w:style w:type="paragraph" w:styleId="21">
    <w:name w:val="Body Text Indent 2"/>
    <w:basedOn w:val="1"/>
    <w:link w:val="265"/>
    <w:semiHidden/>
    <w:unhideWhenUsed/>
    <w:qFormat/>
    <w:uiPriority w:val="99"/>
    <w:pPr>
      <w:spacing w:after="120" w:line="480" w:lineRule="auto"/>
      <w:ind w:left="283"/>
    </w:pPr>
  </w:style>
  <w:style w:type="paragraph" w:styleId="22">
    <w:name w:val="Body Text Indent 3"/>
    <w:basedOn w:val="1"/>
    <w:link w:val="266"/>
    <w:semiHidden/>
    <w:unhideWhenUsed/>
    <w:qFormat/>
    <w:uiPriority w:val="99"/>
    <w:pPr>
      <w:spacing w:after="120"/>
      <w:ind w:left="283"/>
    </w:pPr>
    <w:rPr>
      <w:szCs w:val="16"/>
    </w:rPr>
  </w:style>
  <w:style w:type="paragraph" w:styleId="23">
    <w:name w:val="caption"/>
    <w:basedOn w:val="1"/>
    <w:next w:val="1"/>
    <w:semiHidden/>
    <w:unhideWhenUsed/>
    <w:qFormat/>
    <w:uiPriority w:val="35"/>
    <w:pPr>
      <w:spacing w:before="0" w:after="200"/>
    </w:pPr>
    <w:rPr>
      <w:i/>
      <w:iCs/>
      <w:color w:val="5E5E5E" w:themeColor="text2"/>
      <w:szCs w:val="18"/>
      <w14:textFill>
        <w14:solidFill>
          <w14:schemeClr w14:val="tx2"/>
        </w14:solidFill>
      </w14:textFill>
    </w:rPr>
  </w:style>
  <w:style w:type="paragraph" w:styleId="24">
    <w:name w:val="Closing"/>
    <w:basedOn w:val="1"/>
    <w:link w:val="268"/>
    <w:semiHidden/>
    <w:unhideWhenUsed/>
    <w:qFormat/>
    <w:uiPriority w:val="99"/>
    <w:pPr>
      <w:spacing w:before="0"/>
      <w:ind w:left="4252"/>
    </w:pPr>
  </w:style>
  <w:style w:type="character" w:styleId="25">
    <w:name w:val="annotation reference"/>
    <w:basedOn w:val="11"/>
    <w:semiHidden/>
    <w:unhideWhenUsed/>
    <w:qFormat/>
    <w:uiPriority w:val="99"/>
    <w:rPr>
      <w:sz w:val="22"/>
      <w:szCs w:val="16"/>
    </w:rPr>
  </w:style>
  <w:style w:type="paragraph" w:styleId="26">
    <w:name w:val="annotation text"/>
    <w:basedOn w:val="1"/>
    <w:link w:val="269"/>
    <w:semiHidden/>
    <w:unhideWhenUsed/>
    <w:qFormat/>
    <w:uiPriority w:val="99"/>
    <w:rPr>
      <w:szCs w:val="20"/>
    </w:rPr>
  </w:style>
  <w:style w:type="paragraph" w:styleId="27">
    <w:name w:val="annotation subject"/>
    <w:basedOn w:val="26"/>
    <w:next w:val="26"/>
    <w:link w:val="270"/>
    <w:semiHidden/>
    <w:unhideWhenUsed/>
    <w:qFormat/>
    <w:uiPriority w:val="99"/>
    <w:rPr>
      <w:b/>
      <w:bCs/>
    </w:rPr>
  </w:style>
  <w:style w:type="paragraph" w:styleId="28">
    <w:name w:val="Date"/>
    <w:basedOn w:val="1"/>
    <w:next w:val="1"/>
    <w:link w:val="271"/>
    <w:semiHidden/>
    <w:unhideWhenUsed/>
    <w:qFormat/>
    <w:uiPriority w:val="99"/>
  </w:style>
  <w:style w:type="paragraph" w:styleId="29">
    <w:name w:val="Document Map"/>
    <w:basedOn w:val="1"/>
    <w:link w:val="272"/>
    <w:semiHidden/>
    <w:unhideWhenUsed/>
    <w:qFormat/>
    <w:uiPriority w:val="99"/>
    <w:pPr>
      <w:spacing w:before="0"/>
    </w:pPr>
    <w:rPr>
      <w:rFonts w:ascii="Segoe UI" w:hAnsi="Segoe UI" w:cs="Segoe UI"/>
      <w:szCs w:val="16"/>
    </w:rPr>
  </w:style>
  <w:style w:type="paragraph" w:styleId="30">
    <w:name w:val="E-mail Signature"/>
    <w:basedOn w:val="1"/>
    <w:link w:val="273"/>
    <w:semiHidden/>
    <w:unhideWhenUsed/>
    <w:qFormat/>
    <w:uiPriority w:val="99"/>
    <w:pPr>
      <w:spacing w:before="0"/>
    </w:pPr>
  </w:style>
  <w:style w:type="character" w:styleId="31">
    <w:name w:val="Emphasis"/>
    <w:basedOn w:val="11"/>
    <w:semiHidden/>
    <w:unhideWhenUsed/>
    <w:qFormat/>
    <w:uiPriority w:val="20"/>
    <w:rPr>
      <w:i/>
      <w:iCs/>
    </w:rPr>
  </w:style>
  <w:style w:type="character" w:styleId="32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33">
    <w:name w:val="endnote text"/>
    <w:basedOn w:val="1"/>
    <w:link w:val="274"/>
    <w:semiHidden/>
    <w:unhideWhenUsed/>
    <w:qFormat/>
    <w:uiPriority w:val="99"/>
    <w:pPr>
      <w:spacing w:before="0"/>
    </w:pPr>
    <w:rPr>
      <w:szCs w:val="20"/>
    </w:rPr>
  </w:style>
  <w:style w:type="paragraph" w:styleId="34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spacing w:before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35">
    <w:name w:val="envelope return"/>
    <w:basedOn w:val="1"/>
    <w:semiHidden/>
    <w:unhideWhenUsed/>
    <w:qFormat/>
    <w:uiPriority w:val="99"/>
    <w:pPr>
      <w:spacing w:before="0"/>
    </w:pPr>
    <w:rPr>
      <w:rFonts w:asciiTheme="majorHAnsi" w:hAnsiTheme="majorHAnsi" w:eastAsiaTheme="majorEastAsia" w:cstheme="majorBidi"/>
      <w:szCs w:val="20"/>
    </w:rPr>
  </w:style>
  <w:style w:type="character" w:styleId="36">
    <w:name w:val="FollowedHyperlink"/>
    <w:basedOn w:val="11"/>
    <w:semiHidden/>
    <w:unhideWhenUsed/>
    <w:qFormat/>
    <w:uiPriority w:val="99"/>
    <w:rPr>
      <w:color w:val="626262" w:themeColor="accent4" w:themeShade="BF"/>
      <w:u w:val="single"/>
    </w:rPr>
  </w:style>
  <w:style w:type="paragraph" w:styleId="37">
    <w:name w:val="footer"/>
    <w:basedOn w:val="1"/>
    <w:link w:val="254"/>
    <w:unhideWhenUsed/>
    <w:qFormat/>
    <w:uiPriority w:val="99"/>
    <w:pPr>
      <w:tabs>
        <w:tab w:val="center" w:pos="4680"/>
        <w:tab w:val="right" w:pos="9360"/>
      </w:tabs>
      <w:spacing w:before="0"/>
    </w:pPr>
  </w:style>
  <w:style w:type="character" w:styleId="38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39">
    <w:name w:val="footnote text"/>
    <w:basedOn w:val="1"/>
    <w:link w:val="275"/>
    <w:semiHidden/>
    <w:unhideWhenUsed/>
    <w:qFormat/>
    <w:uiPriority w:val="99"/>
    <w:pPr>
      <w:spacing w:before="0"/>
    </w:pPr>
    <w:rPr>
      <w:szCs w:val="20"/>
    </w:rPr>
  </w:style>
  <w:style w:type="paragraph" w:styleId="40">
    <w:name w:val="header"/>
    <w:basedOn w:val="1"/>
    <w:link w:val="253"/>
    <w:unhideWhenUsed/>
    <w:qFormat/>
    <w:uiPriority w:val="99"/>
    <w:pPr>
      <w:tabs>
        <w:tab w:val="center" w:pos="4680"/>
        <w:tab w:val="right" w:pos="9360"/>
      </w:tabs>
      <w:spacing w:before="0"/>
    </w:pPr>
  </w:style>
  <w:style w:type="character" w:styleId="41">
    <w:name w:val="HTML Acronym"/>
    <w:basedOn w:val="11"/>
    <w:semiHidden/>
    <w:unhideWhenUsed/>
    <w:qFormat/>
    <w:uiPriority w:val="99"/>
  </w:style>
  <w:style w:type="paragraph" w:styleId="42">
    <w:name w:val="HTML Address"/>
    <w:basedOn w:val="1"/>
    <w:link w:val="331"/>
    <w:semiHidden/>
    <w:unhideWhenUsed/>
    <w:qFormat/>
    <w:uiPriority w:val="99"/>
    <w:pPr>
      <w:spacing w:before="0"/>
    </w:pPr>
    <w:rPr>
      <w:i/>
      <w:iCs/>
    </w:rPr>
  </w:style>
  <w:style w:type="character" w:styleId="43">
    <w:name w:val="HTML Cite"/>
    <w:basedOn w:val="11"/>
    <w:semiHidden/>
    <w:unhideWhenUsed/>
    <w:qFormat/>
    <w:uiPriority w:val="99"/>
    <w:rPr>
      <w:i/>
      <w:iCs/>
    </w:rPr>
  </w:style>
  <w:style w:type="character" w:styleId="44">
    <w:name w:val="HTML Code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45">
    <w:name w:val="HTML Definition"/>
    <w:basedOn w:val="11"/>
    <w:semiHidden/>
    <w:unhideWhenUsed/>
    <w:qFormat/>
    <w:uiPriority w:val="99"/>
    <w:rPr>
      <w:i/>
      <w:iCs/>
    </w:rPr>
  </w:style>
  <w:style w:type="character" w:styleId="46">
    <w:name w:val="HTML Keyboard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47">
    <w:name w:val="HTML Preformatted"/>
    <w:basedOn w:val="1"/>
    <w:link w:val="332"/>
    <w:semiHidden/>
    <w:unhideWhenUsed/>
    <w:qFormat/>
    <w:uiPriority w:val="99"/>
    <w:pPr>
      <w:spacing w:before="0"/>
    </w:pPr>
    <w:rPr>
      <w:rFonts w:ascii="Consolas" w:hAnsi="Consolas"/>
      <w:szCs w:val="20"/>
    </w:rPr>
  </w:style>
  <w:style w:type="character" w:styleId="48">
    <w:name w:val="HTML Sample"/>
    <w:basedOn w:val="11"/>
    <w:semiHidden/>
    <w:unhideWhenUsed/>
    <w:qFormat/>
    <w:uiPriority w:val="99"/>
    <w:rPr>
      <w:rFonts w:ascii="Consolas" w:hAnsi="Consolas"/>
      <w:sz w:val="24"/>
      <w:szCs w:val="24"/>
    </w:rPr>
  </w:style>
  <w:style w:type="character" w:styleId="49">
    <w:name w:val="HTML Typewriter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50">
    <w:name w:val="HTML Variable"/>
    <w:basedOn w:val="11"/>
    <w:semiHidden/>
    <w:unhideWhenUsed/>
    <w:qFormat/>
    <w:uiPriority w:val="99"/>
    <w:rPr>
      <w:i/>
      <w:iCs/>
    </w:rPr>
  </w:style>
  <w:style w:type="character" w:styleId="51">
    <w:name w:val="Hyperlink"/>
    <w:basedOn w:val="11"/>
    <w:semiHidden/>
    <w:unhideWhenUsed/>
    <w:qFormat/>
    <w:uiPriority w:val="99"/>
    <w:rPr>
      <w:color w:val="7B4900" w:themeColor="accent3" w:themeShade="80"/>
      <w:u w:val="single"/>
    </w:rPr>
  </w:style>
  <w:style w:type="paragraph" w:styleId="52">
    <w:name w:val="index 1"/>
    <w:basedOn w:val="1"/>
    <w:next w:val="1"/>
    <w:autoRedefine/>
    <w:semiHidden/>
    <w:unhideWhenUsed/>
    <w:qFormat/>
    <w:uiPriority w:val="99"/>
    <w:pPr>
      <w:spacing w:before="0"/>
      <w:ind w:left="220" w:hanging="220"/>
    </w:pPr>
  </w:style>
  <w:style w:type="paragraph" w:styleId="53">
    <w:name w:val="index 2"/>
    <w:basedOn w:val="1"/>
    <w:next w:val="1"/>
    <w:autoRedefine/>
    <w:semiHidden/>
    <w:unhideWhenUsed/>
    <w:qFormat/>
    <w:uiPriority w:val="99"/>
    <w:pPr>
      <w:spacing w:before="0"/>
      <w:ind w:left="440" w:hanging="220"/>
    </w:pPr>
  </w:style>
  <w:style w:type="paragraph" w:styleId="54">
    <w:name w:val="index 3"/>
    <w:basedOn w:val="1"/>
    <w:next w:val="1"/>
    <w:autoRedefine/>
    <w:semiHidden/>
    <w:unhideWhenUsed/>
    <w:qFormat/>
    <w:uiPriority w:val="99"/>
    <w:pPr>
      <w:spacing w:before="0"/>
      <w:ind w:left="660" w:hanging="220"/>
    </w:pPr>
  </w:style>
  <w:style w:type="paragraph" w:styleId="55">
    <w:name w:val="index 4"/>
    <w:basedOn w:val="1"/>
    <w:next w:val="1"/>
    <w:autoRedefine/>
    <w:semiHidden/>
    <w:unhideWhenUsed/>
    <w:qFormat/>
    <w:uiPriority w:val="99"/>
    <w:pPr>
      <w:spacing w:before="0"/>
      <w:ind w:left="880" w:hanging="220"/>
    </w:pPr>
  </w:style>
  <w:style w:type="paragraph" w:styleId="56">
    <w:name w:val="index 5"/>
    <w:basedOn w:val="1"/>
    <w:next w:val="1"/>
    <w:autoRedefine/>
    <w:semiHidden/>
    <w:unhideWhenUsed/>
    <w:qFormat/>
    <w:uiPriority w:val="99"/>
    <w:pPr>
      <w:spacing w:before="0"/>
      <w:ind w:left="1100" w:hanging="220"/>
    </w:pPr>
  </w:style>
  <w:style w:type="paragraph" w:styleId="57">
    <w:name w:val="index 6"/>
    <w:basedOn w:val="1"/>
    <w:next w:val="1"/>
    <w:autoRedefine/>
    <w:semiHidden/>
    <w:unhideWhenUsed/>
    <w:qFormat/>
    <w:uiPriority w:val="99"/>
    <w:pPr>
      <w:spacing w:before="0"/>
      <w:ind w:left="1320" w:hanging="220"/>
    </w:pPr>
  </w:style>
  <w:style w:type="paragraph" w:styleId="58">
    <w:name w:val="index 7"/>
    <w:basedOn w:val="1"/>
    <w:next w:val="1"/>
    <w:autoRedefine/>
    <w:semiHidden/>
    <w:unhideWhenUsed/>
    <w:qFormat/>
    <w:uiPriority w:val="99"/>
    <w:pPr>
      <w:spacing w:before="0"/>
      <w:ind w:left="1540" w:hanging="220"/>
    </w:pPr>
  </w:style>
  <w:style w:type="paragraph" w:styleId="59">
    <w:name w:val="index 8"/>
    <w:basedOn w:val="1"/>
    <w:next w:val="1"/>
    <w:autoRedefine/>
    <w:semiHidden/>
    <w:unhideWhenUsed/>
    <w:qFormat/>
    <w:uiPriority w:val="99"/>
    <w:pPr>
      <w:spacing w:before="0"/>
      <w:ind w:left="1760" w:hanging="220"/>
    </w:pPr>
  </w:style>
  <w:style w:type="paragraph" w:styleId="60">
    <w:name w:val="index 9"/>
    <w:basedOn w:val="1"/>
    <w:next w:val="1"/>
    <w:autoRedefine/>
    <w:semiHidden/>
    <w:unhideWhenUsed/>
    <w:qFormat/>
    <w:uiPriority w:val="99"/>
    <w:pPr>
      <w:spacing w:before="0"/>
      <w:ind w:left="1980" w:hanging="220"/>
    </w:pPr>
  </w:style>
  <w:style w:type="paragraph" w:styleId="61">
    <w:name w:val="index heading"/>
    <w:basedOn w:val="1"/>
    <w:next w:val="52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character" w:styleId="62">
    <w:name w:val="line number"/>
    <w:basedOn w:val="11"/>
    <w:semiHidden/>
    <w:unhideWhenUsed/>
    <w:qFormat/>
    <w:uiPriority w:val="99"/>
  </w:style>
  <w:style w:type="paragraph" w:styleId="63">
    <w:name w:val="List"/>
    <w:basedOn w:val="1"/>
    <w:semiHidden/>
    <w:unhideWhenUsed/>
    <w:qFormat/>
    <w:uiPriority w:val="99"/>
    <w:pPr>
      <w:ind w:left="283" w:hanging="283"/>
    </w:pPr>
  </w:style>
  <w:style w:type="paragraph" w:styleId="64">
    <w:name w:val="List 2"/>
    <w:basedOn w:val="1"/>
    <w:semiHidden/>
    <w:unhideWhenUsed/>
    <w:qFormat/>
    <w:uiPriority w:val="99"/>
    <w:pPr>
      <w:ind w:left="566" w:hanging="283"/>
    </w:pPr>
  </w:style>
  <w:style w:type="paragraph" w:styleId="65">
    <w:name w:val="List 3"/>
    <w:basedOn w:val="1"/>
    <w:semiHidden/>
    <w:unhideWhenUsed/>
    <w:qFormat/>
    <w:uiPriority w:val="99"/>
    <w:pPr>
      <w:ind w:left="849" w:hanging="283"/>
    </w:pPr>
  </w:style>
  <w:style w:type="paragraph" w:styleId="66">
    <w:name w:val="List 4"/>
    <w:basedOn w:val="1"/>
    <w:semiHidden/>
    <w:unhideWhenUsed/>
    <w:qFormat/>
    <w:uiPriority w:val="99"/>
    <w:pPr>
      <w:ind w:left="1132" w:hanging="283"/>
    </w:pPr>
  </w:style>
  <w:style w:type="paragraph" w:styleId="67">
    <w:name w:val="List 5"/>
    <w:basedOn w:val="1"/>
    <w:semiHidden/>
    <w:unhideWhenUsed/>
    <w:qFormat/>
    <w:uiPriority w:val="99"/>
    <w:pPr>
      <w:ind w:left="1415" w:hanging="283"/>
    </w:pPr>
  </w:style>
  <w:style w:type="paragraph" w:styleId="68">
    <w:name w:val="List Bullet"/>
    <w:basedOn w:val="1"/>
    <w:semiHidden/>
    <w:unhideWhenUsed/>
    <w:qFormat/>
    <w:uiPriority w:val="99"/>
    <w:pPr>
      <w:numPr>
        <w:ilvl w:val="0"/>
        <w:numId w:val="1"/>
      </w:numPr>
    </w:pPr>
  </w:style>
  <w:style w:type="paragraph" w:styleId="69">
    <w:name w:val="List Bullet 2"/>
    <w:basedOn w:val="1"/>
    <w:semiHidden/>
    <w:unhideWhenUsed/>
    <w:qFormat/>
    <w:uiPriority w:val="99"/>
    <w:pPr>
      <w:numPr>
        <w:ilvl w:val="0"/>
        <w:numId w:val="2"/>
      </w:numPr>
    </w:pPr>
  </w:style>
  <w:style w:type="paragraph" w:styleId="70">
    <w:name w:val="List Bullet 3"/>
    <w:basedOn w:val="1"/>
    <w:semiHidden/>
    <w:unhideWhenUsed/>
    <w:qFormat/>
    <w:uiPriority w:val="99"/>
    <w:pPr>
      <w:numPr>
        <w:ilvl w:val="0"/>
        <w:numId w:val="3"/>
      </w:numPr>
    </w:pPr>
  </w:style>
  <w:style w:type="paragraph" w:styleId="71">
    <w:name w:val="List Bullet 4"/>
    <w:basedOn w:val="1"/>
    <w:semiHidden/>
    <w:unhideWhenUsed/>
    <w:qFormat/>
    <w:uiPriority w:val="99"/>
    <w:pPr>
      <w:numPr>
        <w:ilvl w:val="0"/>
        <w:numId w:val="4"/>
      </w:numPr>
    </w:pPr>
  </w:style>
  <w:style w:type="paragraph" w:styleId="72">
    <w:name w:val="List Bullet 5"/>
    <w:basedOn w:val="1"/>
    <w:semiHidden/>
    <w:unhideWhenUsed/>
    <w:qFormat/>
    <w:uiPriority w:val="99"/>
    <w:pPr>
      <w:numPr>
        <w:ilvl w:val="0"/>
        <w:numId w:val="5"/>
      </w:numPr>
    </w:pPr>
  </w:style>
  <w:style w:type="paragraph" w:styleId="73">
    <w:name w:val="List Continue"/>
    <w:basedOn w:val="1"/>
    <w:semiHidden/>
    <w:unhideWhenUsed/>
    <w:qFormat/>
    <w:uiPriority w:val="99"/>
    <w:pPr>
      <w:spacing w:after="120"/>
      <w:ind w:left="283"/>
    </w:pPr>
  </w:style>
  <w:style w:type="paragraph" w:styleId="74">
    <w:name w:val="List Continue 2"/>
    <w:basedOn w:val="1"/>
    <w:semiHidden/>
    <w:unhideWhenUsed/>
    <w:qFormat/>
    <w:uiPriority w:val="99"/>
    <w:pPr>
      <w:spacing w:after="120"/>
      <w:ind w:left="566"/>
    </w:pPr>
  </w:style>
  <w:style w:type="paragraph" w:styleId="75">
    <w:name w:val="List Continue 3"/>
    <w:basedOn w:val="1"/>
    <w:semiHidden/>
    <w:unhideWhenUsed/>
    <w:qFormat/>
    <w:uiPriority w:val="99"/>
    <w:pPr>
      <w:spacing w:after="120"/>
      <w:ind w:left="849"/>
    </w:pPr>
  </w:style>
  <w:style w:type="paragraph" w:styleId="76">
    <w:name w:val="List Continue 4"/>
    <w:basedOn w:val="1"/>
    <w:semiHidden/>
    <w:unhideWhenUsed/>
    <w:qFormat/>
    <w:uiPriority w:val="99"/>
    <w:pPr>
      <w:spacing w:after="120"/>
      <w:ind w:left="1132"/>
    </w:pPr>
  </w:style>
  <w:style w:type="paragraph" w:styleId="77">
    <w:name w:val="List Continue 5"/>
    <w:basedOn w:val="1"/>
    <w:semiHidden/>
    <w:unhideWhenUsed/>
    <w:qFormat/>
    <w:uiPriority w:val="99"/>
    <w:pPr>
      <w:spacing w:after="120"/>
      <w:ind w:left="1415"/>
    </w:pPr>
  </w:style>
  <w:style w:type="paragraph" w:styleId="78">
    <w:name w:val="List Number"/>
    <w:basedOn w:val="1"/>
    <w:semiHidden/>
    <w:unhideWhenUsed/>
    <w:qFormat/>
    <w:uiPriority w:val="99"/>
    <w:pPr>
      <w:numPr>
        <w:ilvl w:val="0"/>
        <w:numId w:val="6"/>
      </w:numPr>
    </w:pPr>
  </w:style>
  <w:style w:type="paragraph" w:styleId="79">
    <w:name w:val="List Number 2"/>
    <w:basedOn w:val="1"/>
    <w:semiHidden/>
    <w:unhideWhenUsed/>
    <w:qFormat/>
    <w:uiPriority w:val="99"/>
    <w:pPr>
      <w:numPr>
        <w:ilvl w:val="0"/>
        <w:numId w:val="7"/>
      </w:numPr>
    </w:pPr>
  </w:style>
  <w:style w:type="paragraph" w:styleId="80">
    <w:name w:val="List Number 3"/>
    <w:basedOn w:val="1"/>
    <w:semiHidden/>
    <w:unhideWhenUsed/>
    <w:qFormat/>
    <w:uiPriority w:val="99"/>
    <w:pPr>
      <w:numPr>
        <w:ilvl w:val="0"/>
        <w:numId w:val="8"/>
      </w:numPr>
    </w:pPr>
  </w:style>
  <w:style w:type="paragraph" w:styleId="81">
    <w:name w:val="List Number 4"/>
    <w:basedOn w:val="1"/>
    <w:semiHidden/>
    <w:unhideWhenUsed/>
    <w:qFormat/>
    <w:uiPriority w:val="99"/>
    <w:pPr>
      <w:numPr>
        <w:ilvl w:val="0"/>
        <w:numId w:val="9"/>
      </w:numPr>
    </w:pPr>
  </w:style>
  <w:style w:type="paragraph" w:styleId="82">
    <w:name w:val="List Number 5"/>
    <w:basedOn w:val="1"/>
    <w:semiHidden/>
    <w:unhideWhenUsed/>
    <w:qFormat/>
    <w:uiPriority w:val="99"/>
    <w:pPr>
      <w:numPr>
        <w:ilvl w:val="0"/>
        <w:numId w:val="10"/>
      </w:numPr>
    </w:pPr>
  </w:style>
  <w:style w:type="paragraph" w:styleId="83">
    <w:name w:val="macro"/>
    <w:link w:val="387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40" w:after="0" w:line="240" w:lineRule="auto"/>
      <w:ind w:left="72" w:right="72"/>
      <w:contextualSpacing/>
      <w:outlineLvl w:val="1"/>
    </w:pPr>
    <w:rPr>
      <w:rFonts w:ascii="Consolas" w:hAnsi="Consolas" w:eastAsia="Times New Roman" w:cs="Times New Roman"/>
      <w:color w:val="595959" w:themeColor="text1" w:themeTint="A6"/>
      <w:sz w:val="22"/>
      <w:szCs w:val="20"/>
      <w:lang w:val="en-US" w:eastAsia="ja-JP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4">
    <w:name w:val="Message Header"/>
    <w:basedOn w:val="1"/>
    <w:link w:val="389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/>
      <w:ind w:left="1134" w:hanging="1134"/>
    </w:pPr>
    <w:rPr>
      <w:rFonts w:asciiTheme="majorHAnsi" w:hAnsiTheme="majorHAnsi"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Normal (Web)"/>
    <w:basedOn w:val="1"/>
    <w:semiHidden/>
    <w:unhideWhenUsed/>
    <w:qFormat/>
    <w:uiPriority w:val="99"/>
    <w:rPr>
      <w:rFonts w:ascii="Times New Roman" w:hAnsi="Times New Roman"/>
      <w:sz w:val="24"/>
      <w:szCs w:val="24"/>
    </w:rPr>
  </w:style>
  <w:style w:type="paragraph" w:styleId="86">
    <w:name w:val="Normal Indent"/>
    <w:basedOn w:val="1"/>
    <w:semiHidden/>
    <w:unhideWhenUsed/>
    <w:qFormat/>
    <w:uiPriority w:val="99"/>
    <w:pPr>
      <w:ind w:left="720"/>
    </w:pPr>
  </w:style>
  <w:style w:type="paragraph" w:styleId="87">
    <w:name w:val="Note Heading"/>
    <w:basedOn w:val="1"/>
    <w:next w:val="1"/>
    <w:link w:val="391"/>
    <w:semiHidden/>
    <w:unhideWhenUsed/>
    <w:qFormat/>
    <w:uiPriority w:val="99"/>
    <w:pPr>
      <w:spacing w:before="0"/>
    </w:pPr>
  </w:style>
  <w:style w:type="character" w:styleId="88">
    <w:name w:val="page number"/>
    <w:basedOn w:val="11"/>
    <w:semiHidden/>
    <w:unhideWhenUsed/>
    <w:qFormat/>
    <w:uiPriority w:val="99"/>
  </w:style>
  <w:style w:type="paragraph" w:styleId="89">
    <w:name w:val="Plain Text"/>
    <w:basedOn w:val="1"/>
    <w:link w:val="397"/>
    <w:semiHidden/>
    <w:unhideWhenUsed/>
    <w:qFormat/>
    <w:uiPriority w:val="99"/>
    <w:pPr>
      <w:spacing w:before="0"/>
    </w:pPr>
    <w:rPr>
      <w:rFonts w:ascii="Consolas" w:hAnsi="Consolas"/>
      <w:szCs w:val="21"/>
    </w:rPr>
  </w:style>
  <w:style w:type="paragraph" w:styleId="90">
    <w:name w:val="Salutation"/>
    <w:basedOn w:val="1"/>
    <w:next w:val="1"/>
    <w:link w:val="400"/>
    <w:semiHidden/>
    <w:unhideWhenUsed/>
    <w:qFormat/>
    <w:uiPriority w:val="99"/>
  </w:style>
  <w:style w:type="paragraph" w:styleId="91">
    <w:name w:val="Signature"/>
    <w:basedOn w:val="1"/>
    <w:link w:val="401"/>
    <w:semiHidden/>
    <w:unhideWhenUsed/>
    <w:qFormat/>
    <w:uiPriority w:val="99"/>
    <w:pPr>
      <w:spacing w:before="0"/>
      <w:ind w:left="4252"/>
    </w:pPr>
  </w:style>
  <w:style w:type="character" w:styleId="92">
    <w:name w:val="Strong"/>
    <w:basedOn w:val="11"/>
    <w:semiHidden/>
    <w:unhideWhenUsed/>
    <w:qFormat/>
    <w:uiPriority w:val="22"/>
    <w:rPr>
      <w:b/>
      <w:bCs/>
    </w:rPr>
  </w:style>
  <w:style w:type="paragraph" w:styleId="93">
    <w:name w:val="Subtitle"/>
    <w:basedOn w:val="1"/>
    <w:next w:val="1"/>
    <w:link w:val="403"/>
    <w:semiHidden/>
    <w:unhideWhenUsed/>
    <w:qFormat/>
    <w:uiPriority w:val="11"/>
    <w:pPr>
      <w:spacing w:after="160"/>
      <w:ind w:left="72"/>
    </w:pPr>
    <w:rPr>
      <w:rFonts w:eastAsiaTheme="minorEastAsia" w:cstheme="min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94">
    <w:name w:val="Table 3D effects 1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semiHidden/>
    <w:unhideWhenUsed/>
    <w:qFormat/>
    <w:uiPriority w:val="99"/>
    <w:pPr>
      <w:ind w:left="220" w:hanging="220"/>
    </w:pPr>
  </w:style>
  <w:style w:type="paragraph" w:styleId="129">
    <w:name w:val="table of figures"/>
    <w:basedOn w:val="1"/>
    <w:next w:val="1"/>
    <w:semiHidden/>
    <w:unhideWhenUsed/>
    <w:qFormat/>
    <w:uiPriority w:val="99"/>
    <w:pPr>
      <w:ind w:left="0"/>
    </w:pPr>
  </w:style>
  <w:style w:type="table" w:styleId="130">
    <w:name w:val="Table Professional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semiHidden/>
    <w:unhideWhenUsed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semiHidden/>
    <w:unhideWhenUsed/>
    <w:uiPriority w:val="99"/>
    <w:pPr>
      <w:spacing w:before="240" w:after="0" w:line="240" w:lineRule="auto"/>
      <w:ind w:left="72" w:right="72"/>
      <w:contextualSpacing/>
      <w:outlineLvl w:val="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99"/>
    <w:pPr>
      <w:spacing w:before="240" w:after="0" w:line="240" w:lineRule="auto"/>
      <w:ind w:left="72" w:right="72"/>
      <w:contextualSpacing/>
      <w:outlineLvl w:val="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next w:val="1"/>
    <w:link w:val="407"/>
    <w:semiHidden/>
    <w:unhideWhenUsed/>
    <w:qFormat/>
    <w:uiPriority w:val="10"/>
    <w:pPr>
      <w:spacing w:before="0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paragraph" w:styleId="141">
    <w:name w:val="toa heading"/>
    <w:basedOn w:val="1"/>
    <w:next w:val="1"/>
    <w:semiHidden/>
    <w:unhideWhenUsed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42">
    <w:name w:val="toc 1"/>
    <w:basedOn w:val="1"/>
    <w:next w:val="1"/>
    <w:autoRedefine/>
    <w:semiHidden/>
    <w:unhideWhenUsed/>
    <w:qFormat/>
    <w:uiPriority w:val="39"/>
    <w:pPr>
      <w:spacing w:after="100"/>
      <w:ind w:left="0"/>
    </w:pPr>
  </w:style>
  <w:style w:type="paragraph" w:styleId="143">
    <w:name w:val="toc 2"/>
    <w:basedOn w:val="1"/>
    <w:next w:val="1"/>
    <w:autoRedefine/>
    <w:semiHidden/>
    <w:unhideWhenUsed/>
    <w:qFormat/>
    <w:uiPriority w:val="39"/>
    <w:pPr>
      <w:spacing w:after="100"/>
      <w:ind w:left="220"/>
    </w:pPr>
  </w:style>
  <w:style w:type="paragraph" w:styleId="144">
    <w:name w:val="toc 3"/>
    <w:basedOn w:val="1"/>
    <w:next w:val="1"/>
    <w:autoRedefine/>
    <w:semiHidden/>
    <w:unhideWhenUsed/>
    <w:qFormat/>
    <w:uiPriority w:val="39"/>
    <w:pPr>
      <w:spacing w:after="100"/>
      <w:ind w:left="440"/>
    </w:pPr>
  </w:style>
  <w:style w:type="paragraph" w:styleId="145">
    <w:name w:val="toc 4"/>
    <w:basedOn w:val="1"/>
    <w:next w:val="1"/>
    <w:autoRedefine/>
    <w:semiHidden/>
    <w:unhideWhenUsed/>
    <w:uiPriority w:val="39"/>
    <w:pPr>
      <w:spacing w:after="100"/>
      <w:ind w:left="660"/>
    </w:pPr>
  </w:style>
  <w:style w:type="paragraph" w:styleId="146">
    <w:name w:val="toc 5"/>
    <w:basedOn w:val="1"/>
    <w:next w:val="1"/>
    <w:autoRedefine/>
    <w:semiHidden/>
    <w:unhideWhenUsed/>
    <w:qFormat/>
    <w:uiPriority w:val="39"/>
    <w:pPr>
      <w:spacing w:after="100"/>
      <w:ind w:left="880"/>
    </w:pPr>
  </w:style>
  <w:style w:type="paragraph" w:styleId="147">
    <w:name w:val="toc 6"/>
    <w:basedOn w:val="1"/>
    <w:next w:val="1"/>
    <w:autoRedefine/>
    <w:semiHidden/>
    <w:unhideWhenUsed/>
    <w:uiPriority w:val="39"/>
    <w:pPr>
      <w:spacing w:after="100"/>
      <w:ind w:left="1100"/>
    </w:pPr>
  </w:style>
  <w:style w:type="paragraph" w:styleId="148">
    <w:name w:val="toc 7"/>
    <w:basedOn w:val="1"/>
    <w:next w:val="1"/>
    <w:autoRedefine/>
    <w:semiHidden/>
    <w:unhideWhenUsed/>
    <w:qFormat/>
    <w:uiPriority w:val="39"/>
    <w:pPr>
      <w:spacing w:after="100"/>
      <w:ind w:left="1320"/>
    </w:pPr>
  </w:style>
  <w:style w:type="paragraph" w:styleId="149">
    <w:name w:val="toc 8"/>
    <w:basedOn w:val="1"/>
    <w:next w:val="1"/>
    <w:autoRedefine/>
    <w:semiHidden/>
    <w:unhideWhenUsed/>
    <w:uiPriority w:val="39"/>
    <w:pPr>
      <w:spacing w:after="100"/>
      <w:ind w:left="1540"/>
    </w:pPr>
  </w:style>
  <w:style w:type="paragraph" w:styleId="150">
    <w:name w:val="toc 9"/>
    <w:basedOn w:val="1"/>
    <w:next w:val="1"/>
    <w:autoRedefine/>
    <w:semiHidden/>
    <w:unhideWhenUsed/>
    <w:uiPriority w:val="39"/>
    <w:pPr>
      <w:spacing w:after="100"/>
      <w:ind w:left="1760"/>
    </w:pPr>
  </w:style>
  <w:style w:type="table" w:styleId="151">
    <w:name w:val="Light Shading"/>
    <w:basedOn w:val="12"/>
    <w:semiHidden/>
    <w:unhideWhenUsed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52">
    <w:name w:val="Light Shading Accent 1"/>
    <w:basedOn w:val="12"/>
    <w:semiHidden/>
    <w:unhideWhenUsed/>
    <w:uiPriority w:val="60"/>
    <w:pPr>
      <w:spacing w:after="0" w:line="240" w:lineRule="auto"/>
    </w:pPr>
    <w:rPr>
      <w:color w:val="316886" w:themeColor="accent1" w:themeShade="BF"/>
    </w:rPr>
    <w:tblPr>
      <w:tblBorders>
        <w:top w:val="single" w:color="418AB3" w:themeColor="accent1" w:sz="8" w:space="0"/>
        <w:bottom w:val="single" w:color="418AB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18AB3" w:themeColor="accent1" w:sz="8" w:space="0"/>
          <w:left w:val="nil"/>
          <w:bottom w:val="single" w:color="418AB3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18AB3" w:themeColor="accent1" w:sz="8" w:space="0"/>
          <w:left w:val="nil"/>
          <w:bottom w:val="single" w:color="418AB3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</w:style>
  <w:style w:type="table" w:styleId="153">
    <w:name w:val="Light Shading Accent 2"/>
    <w:basedOn w:val="12"/>
    <w:semiHidden/>
    <w:unhideWhenUsed/>
    <w:qFormat/>
    <w:uiPriority w:val="60"/>
    <w:pPr>
      <w:spacing w:after="0" w:line="240" w:lineRule="auto"/>
    </w:pPr>
    <w:rPr>
      <w:color w:val="7D891D" w:themeColor="accent2" w:themeShade="BF"/>
    </w:rPr>
    <w:tblPr>
      <w:tblBorders>
        <w:top w:val="single" w:color="A6B727" w:themeColor="accent2" w:sz="8" w:space="0"/>
        <w:bottom w:val="single" w:color="A6B72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6B727" w:themeColor="accent2" w:sz="8" w:space="0"/>
          <w:left w:val="nil"/>
          <w:bottom w:val="single" w:color="A6B727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6B727" w:themeColor="accent2" w:sz="8" w:space="0"/>
          <w:left w:val="nil"/>
          <w:bottom w:val="single" w:color="A6B727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2C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2C4" w:themeFill="accent2" w:themeFillTint="3F"/>
      </w:tcPr>
    </w:tblStylePr>
  </w:style>
  <w:style w:type="table" w:styleId="154">
    <w:name w:val="Light Shading Accent 3"/>
    <w:basedOn w:val="12"/>
    <w:semiHidden/>
    <w:unhideWhenUsed/>
    <w:uiPriority w:val="60"/>
    <w:pPr>
      <w:spacing w:after="0" w:line="240" w:lineRule="auto"/>
    </w:pPr>
    <w:rPr>
      <w:color w:val="B96E00" w:themeColor="accent3" w:themeShade="BF"/>
    </w:rPr>
    <w:tblPr>
      <w:tblBorders>
        <w:top w:val="single" w:color="F69200" w:themeColor="accent3" w:sz="8" w:space="0"/>
        <w:bottom w:val="single" w:color="F6920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69200" w:themeColor="accent3" w:sz="8" w:space="0"/>
          <w:left w:val="nil"/>
          <w:bottom w:val="single" w:color="F69200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69200" w:themeColor="accent3" w:sz="8" w:space="0"/>
          <w:left w:val="nil"/>
          <w:bottom w:val="single" w:color="F69200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</w:style>
  <w:style w:type="table" w:styleId="155">
    <w:name w:val="Light Shading Accent 4"/>
    <w:basedOn w:val="12"/>
    <w:semiHidden/>
    <w:unhideWhenUsed/>
    <w:uiPriority w:val="60"/>
    <w:pPr>
      <w:spacing w:after="0" w:line="240" w:lineRule="auto"/>
    </w:pPr>
    <w:rPr>
      <w:color w:val="626262" w:themeColor="accent4" w:themeShade="BF"/>
    </w:rPr>
    <w:tblPr>
      <w:tblBorders>
        <w:top w:val="single" w:color="838383" w:themeColor="accent4" w:sz="8" w:space="0"/>
        <w:bottom w:val="single" w:color="83838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38383" w:themeColor="accent4" w:sz="8" w:space="0"/>
          <w:left w:val="nil"/>
          <w:bottom w:val="single" w:color="838383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38383" w:themeColor="accent4" w:sz="8" w:space="0"/>
          <w:left w:val="nil"/>
          <w:bottom w:val="single" w:color="838383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</w:style>
  <w:style w:type="table" w:styleId="156">
    <w:name w:val="Light Shading Accent 5"/>
    <w:basedOn w:val="12"/>
    <w:semiHidden/>
    <w:unhideWhenUsed/>
    <w:uiPriority w:val="60"/>
    <w:pPr>
      <w:spacing w:after="0" w:line="240" w:lineRule="auto"/>
    </w:pPr>
    <w:rPr>
      <w:color w:val="C29401" w:themeColor="accent5" w:themeShade="BF"/>
    </w:rPr>
    <w:tblPr>
      <w:tblBorders>
        <w:top w:val="single" w:color="FEC306" w:themeColor="accent5" w:sz="8" w:space="0"/>
        <w:bottom w:val="single" w:color="FEC30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EC306" w:themeColor="accent5" w:sz="8" w:space="0"/>
          <w:left w:val="nil"/>
          <w:bottom w:val="single" w:color="FEC30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EC306" w:themeColor="accent5" w:sz="8" w:space="0"/>
          <w:left w:val="nil"/>
          <w:bottom w:val="single" w:color="FEC30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</w:style>
  <w:style w:type="table" w:styleId="157">
    <w:name w:val="Light Shading Accent 6"/>
    <w:basedOn w:val="12"/>
    <w:semiHidden/>
    <w:unhideWhenUsed/>
    <w:uiPriority w:val="60"/>
    <w:pPr>
      <w:spacing w:after="0" w:line="240" w:lineRule="auto"/>
    </w:pPr>
    <w:rPr>
      <w:color w:val="AB3C19" w:themeColor="accent6" w:themeShade="BF"/>
    </w:rPr>
    <w:tblPr>
      <w:tblBorders>
        <w:top w:val="single" w:color="DF5327" w:themeColor="accent6" w:sz="8" w:space="0"/>
        <w:bottom w:val="single" w:color="DF532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F5327" w:themeColor="accent6" w:sz="8" w:space="0"/>
          <w:left w:val="nil"/>
          <w:bottom w:val="single" w:color="DF532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F5327" w:themeColor="accent6" w:sz="8" w:space="0"/>
          <w:left w:val="nil"/>
          <w:bottom w:val="single" w:color="DF532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</w:style>
  <w:style w:type="table" w:styleId="158">
    <w:name w:val="Light List"/>
    <w:basedOn w:val="12"/>
    <w:semiHidden/>
    <w:unhideWhenUsed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59">
    <w:name w:val="Light List Accent 1"/>
    <w:basedOn w:val="12"/>
    <w:semiHidden/>
    <w:unhideWhenUsed/>
    <w:uiPriority w:val="61"/>
    <w:pPr>
      <w:spacing w:after="0" w:line="240" w:lineRule="auto"/>
    </w:pPr>
    <w:tblPr>
      <w:tblBorders>
        <w:top w:val="single" w:color="418AB3" w:themeColor="accent1" w:sz="8" w:space="0"/>
        <w:left w:val="single" w:color="418AB3" w:themeColor="accent1" w:sz="8" w:space="0"/>
        <w:bottom w:val="single" w:color="418AB3" w:themeColor="accent1" w:sz="8" w:space="0"/>
        <w:right w:val="single" w:color="418AB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18AB3" w:themeColor="accent1" w:sz="6" w:space="0"/>
          <w:left w:val="single" w:color="418AB3" w:themeColor="accent1" w:sz="8" w:space="0"/>
          <w:bottom w:val="single" w:color="418AB3" w:themeColor="accent1" w:sz="8" w:space="0"/>
          <w:right w:val="single" w:color="418AB3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18AB3" w:themeColor="accent1" w:sz="8" w:space="0"/>
          <w:left w:val="single" w:color="418AB3" w:themeColor="accent1" w:sz="8" w:space="0"/>
          <w:bottom w:val="single" w:color="418AB3" w:themeColor="accent1" w:sz="8" w:space="0"/>
          <w:right w:val="single" w:color="418AB3" w:themeColor="accent1" w:sz="8" w:space="0"/>
        </w:tcBorders>
      </w:tcPr>
    </w:tblStylePr>
    <w:tblStylePr w:type="band1Horz">
      <w:tblPr/>
      <w:tcPr>
        <w:tcBorders>
          <w:top w:val="single" w:color="418AB3" w:themeColor="accent1" w:sz="8" w:space="0"/>
          <w:left w:val="single" w:color="418AB3" w:themeColor="accent1" w:sz="8" w:space="0"/>
          <w:bottom w:val="single" w:color="418AB3" w:themeColor="accent1" w:sz="8" w:space="0"/>
          <w:right w:val="single" w:color="418AB3" w:themeColor="accent1" w:sz="8" w:space="0"/>
        </w:tcBorders>
      </w:tcPr>
    </w:tblStylePr>
  </w:style>
  <w:style w:type="table" w:styleId="160">
    <w:name w:val="Light List Accent 2"/>
    <w:basedOn w:val="12"/>
    <w:semiHidden/>
    <w:unhideWhenUsed/>
    <w:uiPriority w:val="61"/>
    <w:pPr>
      <w:spacing w:after="0" w:line="240" w:lineRule="auto"/>
    </w:pPr>
    <w:tblPr>
      <w:tblBorders>
        <w:top w:val="single" w:color="A6B727" w:themeColor="accent2" w:sz="8" w:space="0"/>
        <w:left w:val="single" w:color="A6B727" w:themeColor="accent2" w:sz="8" w:space="0"/>
        <w:bottom w:val="single" w:color="A6B727" w:themeColor="accent2" w:sz="8" w:space="0"/>
        <w:right w:val="single" w:color="A6B72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6B727" w:themeColor="accent2" w:sz="6" w:space="0"/>
          <w:left w:val="single" w:color="A6B727" w:themeColor="accent2" w:sz="8" w:space="0"/>
          <w:bottom w:val="single" w:color="A6B727" w:themeColor="accent2" w:sz="8" w:space="0"/>
          <w:right w:val="single" w:color="A6B727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6B727" w:themeColor="accent2" w:sz="8" w:space="0"/>
          <w:left w:val="single" w:color="A6B727" w:themeColor="accent2" w:sz="8" w:space="0"/>
          <w:bottom w:val="single" w:color="A6B727" w:themeColor="accent2" w:sz="8" w:space="0"/>
          <w:right w:val="single" w:color="A6B727" w:themeColor="accent2" w:sz="8" w:space="0"/>
        </w:tcBorders>
      </w:tcPr>
    </w:tblStylePr>
    <w:tblStylePr w:type="band1Horz">
      <w:tblPr/>
      <w:tcPr>
        <w:tcBorders>
          <w:top w:val="single" w:color="A6B727" w:themeColor="accent2" w:sz="8" w:space="0"/>
          <w:left w:val="single" w:color="A6B727" w:themeColor="accent2" w:sz="8" w:space="0"/>
          <w:bottom w:val="single" w:color="A6B727" w:themeColor="accent2" w:sz="8" w:space="0"/>
          <w:right w:val="single" w:color="A6B727" w:themeColor="accent2" w:sz="8" w:space="0"/>
        </w:tcBorders>
      </w:tcPr>
    </w:tblStylePr>
  </w:style>
  <w:style w:type="table" w:styleId="161">
    <w:name w:val="Light List Accent 3"/>
    <w:basedOn w:val="12"/>
    <w:semiHidden/>
    <w:unhideWhenUsed/>
    <w:uiPriority w:val="61"/>
    <w:pPr>
      <w:spacing w:after="0" w:line="240" w:lineRule="auto"/>
    </w:pPr>
    <w:tblPr>
      <w:tblBorders>
        <w:top w:val="single" w:color="F69200" w:themeColor="accent3" w:sz="8" w:space="0"/>
        <w:left w:val="single" w:color="F69200" w:themeColor="accent3" w:sz="8" w:space="0"/>
        <w:bottom w:val="single" w:color="F69200" w:themeColor="accent3" w:sz="8" w:space="0"/>
        <w:right w:val="single" w:color="F6920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69200" w:themeColor="accent3" w:sz="6" w:space="0"/>
          <w:left w:val="single" w:color="F69200" w:themeColor="accent3" w:sz="8" w:space="0"/>
          <w:bottom w:val="single" w:color="F69200" w:themeColor="accent3" w:sz="8" w:space="0"/>
          <w:right w:val="single" w:color="F6920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69200" w:themeColor="accent3" w:sz="8" w:space="0"/>
          <w:left w:val="single" w:color="F69200" w:themeColor="accent3" w:sz="8" w:space="0"/>
          <w:bottom w:val="single" w:color="F69200" w:themeColor="accent3" w:sz="8" w:space="0"/>
          <w:right w:val="single" w:color="F69200" w:themeColor="accent3" w:sz="8" w:space="0"/>
        </w:tcBorders>
      </w:tcPr>
    </w:tblStylePr>
    <w:tblStylePr w:type="band1Horz">
      <w:tblPr/>
      <w:tcPr>
        <w:tcBorders>
          <w:top w:val="single" w:color="F69200" w:themeColor="accent3" w:sz="8" w:space="0"/>
          <w:left w:val="single" w:color="F69200" w:themeColor="accent3" w:sz="8" w:space="0"/>
          <w:bottom w:val="single" w:color="F69200" w:themeColor="accent3" w:sz="8" w:space="0"/>
          <w:right w:val="single" w:color="F69200" w:themeColor="accent3" w:sz="8" w:space="0"/>
        </w:tcBorders>
      </w:tcPr>
    </w:tblStylePr>
  </w:style>
  <w:style w:type="table" w:styleId="162">
    <w:name w:val="Light List Accent 4"/>
    <w:basedOn w:val="12"/>
    <w:semiHidden/>
    <w:unhideWhenUsed/>
    <w:uiPriority w:val="61"/>
    <w:pPr>
      <w:spacing w:after="0" w:line="240" w:lineRule="auto"/>
    </w:pPr>
    <w:tblPr>
      <w:tblBorders>
        <w:top w:val="single" w:color="838383" w:themeColor="accent4" w:sz="8" w:space="0"/>
        <w:left w:val="single" w:color="838383" w:themeColor="accent4" w:sz="8" w:space="0"/>
        <w:bottom w:val="single" w:color="838383" w:themeColor="accent4" w:sz="8" w:space="0"/>
        <w:right w:val="single" w:color="83838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38383" w:themeColor="accent4" w:sz="6" w:space="0"/>
          <w:left w:val="single" w:color="838383" w:themeColor="accent4" w:sz="8" w:space="0"/>
          <w:bottom w:val="single" w:color="838383" w:themeColor="accent4" w:sz="8" w:space="0"/>
          <w:right w:val="single" w:color="838383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38383" w:themeColor="accent4" w:sz="8" w:space="0"/>
          <w:left w:val="single" w:color="838383" w:themeColor="accent4" w:sz="8" w:space="0"/>
          <w:bottom w:val="single" w:color="838383" w:themeColor="accent4" w:sz="8" w:space="0"/>
          <w:right w:val="single" w:color="838383" w:themeColor="accent4" w:sz="8" w:space="0"/>
        </w:tcBorders>
      </w:tcPr>
    </w:tblStylePr>
    <w:tblStylePr w:type="band1Horz">
      <w:tblPr/>
      <w:tcPr>
        <w:tcBorders>
          <w:top w:val="single" w:color="838383" w:themeColor="accent4" w:sz="8" w:space="0"/>
          <w:left w:val="single" w:color="838383" w:themeColor="accent4" w:sz="8" w:space="0"/>
          <w:bottom w:val="single" w:color="838383" w:themeColor="accent4" w:sz="8" w:space="0"/>
          <w:right w:val="single" w:color="838383" w:themeColor="accent4" w:sz="8" w:space="0"/>
        </w:tcBorders>
      </w:tcPr>
    </w:tblStylePr>
  </w:style>
  <w:style w:type="table" w:styleId="163">
    <w:name w:val="Light List Accent 5"/>
    <w:basedOn w:val="12"/>
    <w:semiHidden/>
    <w:unhideWhenUsed/>
    <w:uiPriority w:val="61"/>
    <w:pPr>
      <w:spacing w:after="0" w:line="240" w:lineRule="auto"/>
    </w:pPr>
    <w:tblPr>
      <w:tblBorders>
        <w:top w:val="single" w:color="FEC306" w:themeColor="accent5" w:sz="8" w:space="0"/>
        <w:left w:val="single" w:color="FEC306" w:themeColor="accent5" w:sz="8" w:space="0"/>
        <w:bottom w:val="single" w:color="FEC306" w:themeColor="accent5" w:sz="8" w:space="0"/>
        <w:right w:val="single" w:color="FEC30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EC306" w:themeColor="accent5" w:sz="6" w:space="0"/>
          <w:left w:val="single" w:color="FEC306" w:themeColor="accent5" w:sz="8" w:space="0"/>
          <w:bottom w:val="single" w:color="FEC306" w:themeColor="accent5" w:sz="8" w:space="0"/>
          <w:right w:val="single" w:color="FEC30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EC306" w:themeColor="accent5" w:sz="8" w:space="0"/>
          <w:left w:val="single" w:color="FEC306" w:themeColor="accent5" w:sz="8" w:space="0"/>
          <w:bottom w:val="single" w:color="FEC306" w:themeColor="accent5" w:sz="8" w:space="0"/>
          <w:right w:val="single" w:color="FEC306" w:themeColor="accent5" w:sz="8" w:space="0"/>
        </w:tcBorders>
      </w:tcPr>
    </w:tblStylePr>
    <w:tblStylePr w:type="band1Horz">
      <w:tblPr/>
      <w:tcPr>
        <w:tcBorders>
          <w:top w:val="single" w:color="FEC306" w:themeColor="accent5" w:sz="8" w:space="0"/>
          <w:left w:val="single" w:color="FEC306" w:themeColor="accent5" w:sz="8" w:space="0"/>
          <w:bottom w:val="single" w:color="FEC306" w:themeColor="accent5" w:sz="8" w:space="0"/>
          <w:right w:val="single" w:color="FEC306" w:themeColor="accent5" w:sz="8" w:space="0"/>
        </w:tcBorders>
      </w:tcPr>
    </w:tblStylePr>
  </w:style>
  <w:style w:type="table" w:styleId="164">
    <w:name w:val="Light List Accent 6"/>
    <w:basedOn w:val="12"/>
    <w:semiHidden/>
    <w:unhideWhenUsed/>
    <w:uiPriority w:val="61"/>
    <w:pPr>
      <w:spacing w:after="0" w:line="240" w:lineRule="auto"/>
    </w:pPr>
    <w:tblPr>
      <w:tblBorders>
        <w:top w:val="single" w:color="DF5327" w:themeColor="accent6" w:sz="8" w:space="0"/>
        <w:left w:val="single" w:color="DF5327" w:themeColor="accent6" w:sz="8" w:space="0"/>
        <w:bottom w:val="single" w:color="DF5327" w:themeColor="accent6" w:sz="8" w:space="0"/>
        <w:right w:val="single" w:color="DF532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5327" w:themeColor="accent6" w:sz="6" w:space="0"/>
          <w:left w:val="single" w:color="DF5327" w:themeColor="accent6" w:sz="8" w:space="0"/>
          <w:bottom w:val="single" w:color="DF5327" w:themeColor="accent6" w:sz="8" w:space="0"/>
          <w:right w:val="single" w:color="DF532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F5327" w:themeColor="accent6" w:sz="8" w:space="0"/>
          <w:left w:val="single" w:color="DF5327" w:themeColor="accent6" w:sz="8" w:space="0"/>
          <w:bottom w:val="single" w:color="DF5327" w:themeColor="accent6" w:sz="8" w:space="0"/>
          <w:right w:val="single" w:color="DF5327" w:themeColor="accent6" w:sz="8" w:space="0"/>
        </w:tcBorders>
      </w:tcPr>
    </w:tblStylePr>
    <w:tblStylePr w:type="band1Horz">
      <w:tblPr/>
      <w:tcPr>
        <w:tcBorders>
          <w:top w:val="single" w:color="DF5327" w:themeColor="accent6" w:sz="8" w:space="0"/>
          <w:left w:val="single" w:color="DF5327" w:themeColor="accent6" w:sz="8" w:space="0"/>
          <w:bottom w:val="single" w:color="DF5327" w:themeColor="accent6" w:sz="8" w:space="0"/>
          <w:right w:val="single" w:color="DF5327" w:themeColor="accent6" w:sz="8" w:space="0"/>
        </w:tcBorders>
      </w:tcPr>
    </w:tblStylePr>
  </w:style>
  <w:style w:type="table" w:styleId="165">
    <w:name w:val="Light Grid"/>
    <w:basedOn w:val="12"/>
    <w:semiHidden/>
    <w:unhideWhenUsed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pPr>
      <w:spacing w:after="0" w:line="240" w:lineRule="auto"/>
    </w:pPr>
    <w:tblPr>
      <w:tblBorders>
        <w:top w:val="single" w:color="418AB3" w:themeColor="accent1" w:sz="8" w:space="0"/>
        <w:left w:val="single" w:color="418AB3" w:themeColor="accent1" w:sz="8" w:space="0"/>
        <w:bottom w:val="single" w:color="418AB3" w:themeColor="accent1" w:sz="8" w:space="0"/>
        <w:right w:val="single" w:color="418AB3" w:themeColor="accent1" w:sz="8" w:space="0"/>
        <w:insideH w:val="single" w:color="418AB3" w:themeColor="accent1" w:sz="8" w:space="0"/>
        <w:insideV w:val="single" w:color="418AB3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18AB3" w:themeColor="accent1" w:sz="8" w:space="0"/>
          <w:left w:val="single" w:color="418AB3" w:themeColor="accent1" w:sz="8" w:space="0"/>
          <w:bottom w:val="single" w:color="418AB3" w:themeColor="accent1" w:sz="18" w:space="0"/>
          <w:right w:val="single" w:color="418AB3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18AB3" w:themeColor="accent1" w:sz="6" w:space="0"/>
          <w:left w:val="single" w:color="418AB3" w:themeColor="accent1" w:sz="8" w:space="0"/>
          <w:bottom w:val="single" w:color="418AB3" w:themeColor="accent1" w:sz="8" w:space="0"/>
          <w:right w:val="single" w:color="418AB3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18AB3" w:themeColor="accent1" w:sz="8" w:space="0"/>
          <w:left w:val="single" w:color="418AB3" w:themeColor="accent1" w:sz="8" w:space="0"/>
          <w:bottom w:val="single" w:color="418AB3" w:themeColor="accent1" w:sz="8" w:space="0"/>
          <w:right w:val="single" w:color="418AB3" w:themeColor="accent1" w:sz="8" w:space="0"/>
        </w:tcBorders>
      </w:tcPr>
    </w:tblStylePr>
    <w:tblStylePr w:type="band1Vert">
      <w:tblPr/>
      <w:tcPr>
        <w:tcBorders>
          <w:top w:val="single" w:color="418AB3" w:themeColor="accent1" w:sz="8" w:space="0"/>
          <w:left w:val="single" w:color="418AB3" w:themeColor="accent1" w:sz="8" w:space="0"/>
          <w:bottom w:val="single" w:color="418AB3" w:themeColor="accent1" w:sz="8" w:space="0"/>
          <w:right w:val="single" w:color="418AB3" w:themeColor="accent1" w:sz="8" w:space="0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single" w:color="418AB3" w:themeColor="accent1" w:sz="8" w:space="0"/>
          <w:left w:val="single" w:color="418AB3" w:themeColor="accent1" w:sz="8" w:space="0"/>
          <w:bottom w:val="single" w:color="418AB3" w:themeColor="accent1" w:sz="8" w:space="0"/>
          <w:right w:val="single" w:color="418AB3" w:themeColor="accent1" w:sz="8" w:space="0"/>
          <w:insideV w:val="single" w:sz="8" w:space="0"/>
        </w:tcBorders>
        <w:shd w:val="clear" w:color="auto" w:fill="CEE2ED" w:themeFill="accent1" w:themeFillTint="3F"/>
      </w:tcPr>
    </w:tblStylePr>
    <w:tblStylePr w:type="band2Horz">
      <w:tblPr/>
      <w:tcPr>
        <w:tcBorders>
          <w:top w:val="single" w:color="418AB3" w:themeColor="accent1" w:sz="8" w:space="0"/>
          <w:left w:val="single" w:color="418AB3" w:themeColor="accent1" w:sz="8" w:space="0"/>
          <w:bottom w:val="single" w:color="418AB3" w:themeColor="accent1" w:sz="8" w:space="0"/>
          <w:right w:val="single" w:color="418AB3" w:themeColor="accent1" w:sz="8" w:space="0"/>
          <w:insideV w:val="single" w:sz="8" w:space="0"/>
        </w:tcBorders>
      </w:tcPr>
    </w:tblStylePr>
  </w:style>
  <w:style w:type="table" w:styleId="167">
    <w:name w:val="Light Grid Accent 2"/>
    <w:basedOn w:val="12"/>
    <w:semiHidden/>
    <w:unhideWhenUsed/>
    <w:uiPriority w:val="62"/>
    <w:pPr>
      <w:spacing w:after="0" w:line="240" w:lineRule="auto"/>
    </w:pPr>
    <w:tblPr>
      <w:tblBorders>
        <w:top w:val="single" w:color="A6B727" w:themeColor="accent2" w:sz="8" w:space="0"/>
        <w:left w:val="single" w:color="A6B727" w:themeColor="accent2" w:sz="8" w:space="0"/>
        <w:bottom w:val="single" w:color="A6B727" w:themeColor="accent2" w:sz="8" w:space="0"/>
        <w:right w:val="single" w:color="A6B727" w:themeColor="accent2" w:sz="8" w:space="0"/>
        <w:insideH w:val="single" w:color="A6B727" w:themeColor="accent2" w:sz="8" w:space="0"/>
        <w:insideV w:val="single" w:color="A6B727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6B727" w:themeColor="accent2" w:sz="8" w:space="0"/>
          <w:left w:val="single" w:color="A6B727" w:themeColor="accent2" w:sz="8" w:space="0"/>
          <w:bottom w:val="single" w:color="A6B727" w:themeColor="accent2" w:sz="18" w:space="0"/>
          <w:right w:val="single" w:color="A6B727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6B727" w:themeColor="accent2" w:sz="6" w:space="0"/>
          <w:left w:val="single" w:color="A6B727" w:themeColor="accent2" w:sz="8" w:space="0"/>
          <w:bottom w:val="single" w:color="A6B727" w:themeColor="accent2" w:sz="8" w:space="0"/>
          <w:right w:val="single" w:color="A6B727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6B727" w:themeColor="accent2" w:sz="8" w:space="0"/>
          <w:left w:val="single" w:color="A6B727" w:themeColor="accent2" w:sz="8" w:space="0"/>
          <w:bottom w:val="single" w:color="A6B727" w:themeColor="accent2" w:sz="8" w:space="0"/>
          <w:right w:val="single" w:color="A6B727" w:themeColor="accent2" w:sz="8" w:space="0"/>
        </w:tcBorders>
      </w:tcPr>
    </w:tblStylePr>
    <w:tblStylePr w:type="band1Vert">
      <w:tblPr/>
      <w:tcPr>
        <w:tcBorders>
          <w:top w:val="single" w:color="A6B727" w:themeColor="accent2" w:sz="8" w:space="0"/>
          <w:left w:val="single" w:color="A6B727" w:themeColor="accent2" w:sz="8" w:space="0"/>
          <w:bottom w:val="single" w:color="A6B727" w:themeColor="accent2" w:sz="8" w:space="0"/>
          <w:right w:val="single" w:color="A6B727" w:themeColor="accent2" w:sz="8" w:space="0"/>
        </w:tcBorders>
        <w:shd w:val="clear" w:color="auto" w:fill="EDF2C4" w:themeFill="accent2" w:themeFillTint="3F"/>
      </w:tcPr>
    </w:tblStylePr>
    <w:tblStylePr w:type="band1Horz">
      <w:tblPr/>
      <w:tcPr>
        <w:tcBorders>
          <w:top w:val="single" w:color="A6B727" w:themeColor="accent2" w:sz="8" w:space="0"/>
          <w:left w:val="single" w:color="A6B727" w:themeColor="accent2" w:sz="8" w:space="0"/>
          <w:bottom w:val="single" w:color="A6B727" w:themeColor="accent2" w:sz="8" w:space="0"/>
          <w:right w:val="single" w:color="A6B727" w:themeColor="accent2" w:sz="8" w:space="0"/>
          <w:insideV w:val="single" w:sz="8" w:space="0"/>
        </w:tcBorders>
        <w:shd w:val="clear" w:color="auto" w:fill="EDF2C4" w:themeFill="accent2" w:themeFillTint="3F"/>
      </w:tcPr>
    </w:tblStylePr>
    <w:tblStylePr w:type="band2Horz">
      <w:tblPr/>
      <w:tcPr>
        <w:tcBorders>
          <w:top w:val="single" w:color="A6B727" w:themeColor="accent2" w:sz="8" w:space="0"/>
          <w:left w:val="single" w:color="A6B727" w:themeColor="accent2" w:sz="8" w:space="0"/>
          <w:bottom w:val="single" w:color="A6B727" w:themeColor="accent2" w:sz="8" w:space="0"/>
          <w:right w:val="single" w:color="A6B727" w:themeColor="accent2" w:sz="8" w:space="0"/>
          <w:insideV w:val="single" w:sz="8" w:space="0"/>
        </w:tcBorders>
      </w:tcPr>
    </w:tblStylePr>
  </w:style>
  <w:style w:type="table" w:styleId="168">
    <w:name w:val="Light Grid Accent 3"/>
    <w:basedOn w:val="12"/>
    <w:semiHidden/>
    <w:unhideWhenUsed/>
    <w:uiPriority w:val="62"/>
    <w:pPr>
      <w:spacing w:after="0" w:line="240" w:lineRule="auto"/>
    </w:pPr>
    <w:tblPr>
      <w:tblBorders>
        <w:top w:val="single" w:color="F69200" w:themeColor="accent3" w:sz="8" w:space="0"/>
        <w:left w:val="single" w:color="F69200" w:themeColor="accent3" w:sz="8" w:space="0"/>
        <w:bottom w:val="single" w:color="F69200" w:themeColor="accent3" w:sz="8" w:space="0"/>
        <w:right w:val="single" w:color="F69200" w:themeColor="accent3" w:sz="8" w:space="0"/>
        <w:insideH w:val="single" w:color="F69200" w:themeColor="accent3" w:sz="8" w:space="0"/>
        <w:insideV w:val="single" w:color="F69200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9200" w:themeColor="accent3" w:sz="8" w:space="0"/>
          <w:left w:val="single" w:color="F69200" w:themeColor="accent3" w:sz="8" w:space="0"/>
          <w:bottom w:val="single" w:color="F69200" w:themeColor="accent3" w:sz="18" w:space="0"/>
          <w:right w:val="single" w:color="F69200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69200" w:themeColor="accent3" w:sz="6" w:space="0"/>
          <w:left w:val="single" w:color="F69200" w:themeColor="accent3" w:sz="8" w:space="0"/>
          <w:bottom w:val="single" w:color="F69200" w:themeColor="accent3" w:sz="8" w:space="0"/>
          <w:right w:val="single" w:color="F69200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9200" w:themeColor="accent3" w:sz="8" w:space="0"/>
          <w:left w:val="single" w:color="F69200" w:themeColor="accent3" w:sz="8" w:space="0"/>
          <w:bottom w:val="single" w:color="F69200" w:themeColor="accent3" w:sz="8" w:space="0"/>
          <w:right w:val="single" w:color="F69200" w:themeColor="accent3" w:sz="8" w:space="0"/>
        </w:tcBorders>
      </w:tcPr>
    </w:tblStylePr>
    <w:tblStylePr w:type="band1Vert">
      <w:tblPr/>
      <w:tcPr>
        <w:tcBorders>
          <w:top w:val="single" w:color="F69200" w:themeColor="accent3" w:sz="8" w:space="0"/>
          <w:left w:val="single" w:color="F69200" w:themeColor="accent3" w:sz="8" w:space="0"/>
          <w:bottom w:val="single" w:color="F69200" w:themeColor="accent3" w:sz="8" w:space="0"/>
          <w:right w:val="single" w:color="F69200" w:themeColor="accent3" w:sz="8" w:space="0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single" w:color="F69200" w:themeColor="accent3" w:sz="8" w:space="0"/>
          <w:left w:val="single" w:color="F69200" w:themeColor="accent3" w:sz="8" w:space="0"/>
          <w:bottom w:val="single" w:color="F69200" w:themeColor="accent3" w:sz="8" w:space="0"/>
          <w:right w:val="single" w:color="F69200" w:themeColor="accent3" w:sz="8" w:space="0"/>
          <w:insideV w:val="single" w:sz="8" w:space="0"/>
        </w:tcBorders>
        <w:shd w:val="clear" w:color="auto" w:fill="FFE4BD" w:themeFill="accent3" w:themeFillTint="3F"/>
      </w:tcPr>
    </w:tblStylePr>
    <w:tblStylePr w:type="band2Horz">
      <w:tblPr/>
      <w:tcPr>
        <w:tcBorders>
          <w:top w:val="single" w:color="F69200" w:themeColor="accent3" w:sz="8" w:space="0"/>
          <w:left w:val="single" w:color="F69200" w:themeColor="accent3" w:sz="8" w:space="0"/>
          <w:bottom w:val="single" w:color="F69200" w:themeColor="accent3" w:sz="8" w:space="0"/>
          <w:right w:val="single" w:color="F69200" w:themeColor="accent3" w:sz="8" w:space="0"/>
          <w:insideV w:val="single" w:sz="8" w:space="0"/>
        </w:tcBorders>
      </w:tcPr>
    </w:tblStylePr>
  </w:style>
  <w:style w:type="table" w:styleId="169">
    <w:name w:val="Light Grid Accent 4"/>
    <w:basedOn w:val="12"/>
    <w:semiHidden/>
    <w:unhideWhenUsed/>
    <w:uiPriority w:val="62"/>
    <w:pPr>
      <w:spacing w:after="0" w:line="240" w:lineRule="auto"/>
    </w:pPr>
    <w:tblPr>
      <w:tblBorders>
        <w:top w:val="single" w:color="838383" w:themeColor="accent4" w:sz="8" w:space="0"/>
        <w:left w:val="single" w:color="838383" w:themeColor="accent4" w:sz="8" w:space="0"/>
        <w:bottom w:val="single" w:color="838383" w:themeColor="accent4" w:sz="8" w:space="0"/>
        <w:right w:val="single" w:color="838383" w:themeColor="accent4" w:sz="8" w:space="0"/>
        <w:insideH w:val="single" w:color="838383" w:themeColor="accent4" w:sz="8" w:space="0"/>
        <w:insideV w:val="single" w:color="838383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38383" w:themeColor="accent4" w:sz="8" w:space="0"/>
          <w:left w:val="single" w:color="838383" w:themeColor="accent4" w:sz="8" w:space="0"/>
          <w:bottom w:val="single" w:color="838383" w:themeColor="accent4" w:sz="18" w:space="0"/>
          <w:right w:val="single" w:color="838383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38383" w:themeColor="accent4" w:sz="6" w:space="0"/>
          <w:left w:val="single" w:color="838383" w:themeColor="accent4" w:sz="8" w:space="0"/>
          <w:bottom w:val="single" w:color="838383" w:themeColor="accent4" w:sz="8" w:space="0"/>
          <w:right w:val="single" w:color="838383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38383" w:themeColor="accent4" w:sz="8" w:space="0"/>
          <w:left w:val="single" w:color="838383" w:themeColor="accent4" w:sz="8" w:space="0"/>
          <w:bottom w:val="single" w:color="838383" w:themeColor="accent4" w:sz="8" w:space="0"/>
          <w:right w:val="single" w:color="838383" w:themeColor="accent4" w:sz="8" w:space="0"/>
        </w:tcBorders>
      </w:tcPr>
    </w:tblStylePr>
    <w:tblStylePr w:type="band1Vert">
      <w:tblPr/>
      <w:tcPr>
        <w:tcBorders>
          <w:top w:val="single" w:color="838383" w:themeColor="accent4" w:sz="8" w:space="0"/>
          <w:left w:val="single" w:color="838383" w:themeColor="accent4" w:sz="8" w:space="0"/>
          <w:bottom w:val="single" w:color="838383" w:themeColor="accent4" w:sz="8" w:space="0"/>
          <w:right w:val="single" w:color="838383" w:themeColor="accent4" w:sz="8" w:space="0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single" w:color="838383" w:themeColor="accent4" w:sz="8" w:space="0"/>
          <w:left w:val="single" w:color="838383" w:themeColor="accent4" w:sz="8" w:space="0"/>
          <w:bottom w:val="single" w:color="838383" w:themeColor="accent4" w:sz="8" w:space="0"/>
          <w:right w:val="single" w:color="838383" w:themeColor="accent4" w:sz="8" w:space="0"/>
          <w:insideV w:val="single" w:sz="8" w:space="0"/>
        </w:tcBorders>
        <w:shd w:val="clear" w:color="auto" w:fill="E0E0E0" w:themeFill="accent4" w:themeFillTint="3F"/>
      </w:tcPr>
    </w:tblStylePr>
    <w:tblStylePr w:type="band2Horz">
      <w:tblPr/>
      <w:tcPr>
        <w:tcBorders>
          <w:top w:val="single" w:color="838383" w:themeColor="accent4" w:sz="8" w:space="0"/>
          <w:left w:val="single" w:color="838383" w:themeColor="accent4" w:sz="8" w:space="0"/>
          <w:bottom w:val="single" w:color="838383" w:themeColor="accent4" w:sz="8" w:space="0"/>
          <w:right w:val="single" w:color="838383" w:themeColor="accent4" w:sz="8" w:space="0"/>
          <w:insideV w:val="single" w:sz="8" w:space="0"/>
        </w:tcBorders>
      </w:tcPr>
    </w:tblStylePr>
  </w:style>
  <w:style w:type="table" w:styleId="170">
    <w:name w:val="Light Grid Accent 5"/>
    <w:basedOn w:val="12"/>
    <w:semiHidden/>
    <w:unhideWhenUsed/>
    <w:uiPriority w:val="62"/>
    <w:pPr>
      <w:spacing w:after="0" w:line="240" w:lineRule="auto"/>
    </w:pPr>
    <w:tblPr>
      <w:tblBorders>
        <w:top w:val="single" w:color="FEC306" w:themeColor="accent5" w:sz="8" w:space="0"/>
        <w:left w:val="single" w:color="FEC306" w:themeColor="accent5" w:sz="8" w:space="0"/>
        <w:bottom w:val="single" w:color="FEC306" w:themeColor="accent5" w:sz="8" w:space="0"/>
        <w:right w:val="single" w:color="FEC306" w:themeColor="accent5" w:sz="8" w:space="0"/>
        <w:insideH w:val="single" w:color="FEC306" w:themeColor="accent5" w:sz="8" w:space="0"/>
        <w:insideV w:val="single" w:color="FEC30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EC306" w:themeColor="accent5" w:sz="8" w:space="0"/>
          <w:left w:val="single" w:color="FEC306" w:themeColor="accent5" w:sz="8" w:space="0"/>
          <w:bottom w:val="single" w:color="FEC306" w:themeColor="accent5" w:sz="18" w:space="0"/>
          <w:right w:val="single" w:color="FEC30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EC306" w:themeColor="accent5" w:sz="6" w:space="0"/>
          <w:left w:val="single" w:color="FEC306" w:themeColor="accent5" w:sz="8" w:space="0"/>
          <w:bottom w:val="single" w:color="FEC306" w:themeColor="accent5" w:sz="8" w:space="0"/>
          <w:right w:val="single" w:color="FEC30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EC306" w:themeColor="accent5" w:sz="8" w:space="0"/>
          <w:left w:val="single" w:color="FEC306" w:themeColor="accent5" w:sz="8" w:space="0"/>
          <w:bottom w:val="single" w:color="FEC306" w:themeColor="accent5" w:sz="8" w:space="0"/>
          <w:right w:val="single" w:color="FEC306" w:themeColor="accent5" w:sz="8" w:space="0"/>
        </w:tcBorders>
      </w:tcPr>
    </w:tblStylePr>
    <w:tblStylePr w:type="band1Vert">
      <w:tblPr/>
      <w:tcPr>
        <w:tcBorders>
          <w:top w:val="single" w:color="FEC306" w:themeColor="accent5" w:sz="8" w:space="0"/>
          <w:left w:val="single" w:color="FEC306" w:themeColor="accent5" w:sz="8" w:space="0"/>
          <w:bottom w:val="single" w:color="FEC306" w:themeColor="accent5" w:sz="8" w:space="0"/>
          <w:right w:val="single" w:color="FEC306" w:themeColor="accent5" w:sz="8" w:space="0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single" w:color="FEC306" w:themeColor="accent5" w:sz="8" w:space="0"/>
          <w:left w:val="single" w:color="FEC306" w:themeColor="accent5" w:sz="8" w:space="0"/>
          <w:bottom w:val="single" w:color="FEC306" w:themeColor="accent5" w:sz="8" w:space="0"/>
          <w:right w:val="single" w:color="FEC306" w:themeColor="accent5" w:sz="8" w:space="0"/>
          <w:insideV w:val="single" w:sz="8" w:space="0"/>
        </w:tcBorders>
        <w:shd w:val="clear" w:color="auto" w:fill="FEF0C1" w:themeFill="accent5" w:themeFillTint="3F"/>
      </w:tcPr>
    </w:tblStylePr>
    <w:tblStylePr w:type="band2Horz">
      <w:tblPr/>
      <w:tcPr>
        <w:tcBorders>
          <w:top w:val="single" w:color="FEC306" w:themeColor="accent5" w:sz="8" w:space="0"/>
          <w:left w:val="single" w:color="FEC306" w:themeColor="accent5" w:sz="8" w:space="0"/>
          <w:bottom w:val="single" w:color="FEC306" w:themeColor="accent5" w:sz="8" w:space="0"/>
          <w:right w:val="single" w:color="FEC306" w:themeColor="accent5" w:sz="8" w:space="0"/>
          <w:insideV w:val="single" w:sz="8" w:space="0"/>
        </w:tcBorders>
      </w:tcPr>
    </w:tblStylePr>
  </w:style>
  <w:style w:type="table" w:styleId="171">
    <w:name w:val="Light Grid Accent 6"/>
    <w:basedOn w:val="12"/>
    <w:semiHidden/>
    <w:unhideWhenUsed/>
    <w:uiPriority w:val="62"/>
    <w:pPr>
      <w:spacing w:after="0" w:line="240" w:lineRule="auto"/>
    </w:pPr>
    <w:tblPr>
      <w:tblBorders>
        <w:top w:val="single" w:color="DF5327" w:themeColor="accent6" w:sz="8" w:space="0"/>
        <w:left w:val="single" w:color="DF5327" w:themeColor="accent6" w:sz="8" w:space="0"/>
        <w:bottom w:val="single" w:color="DF5327" w:themeColor="accent6" w:sz="8" w:space="0"/>
        <w:right w:val="single" w:color="DF5327" w:themeColor="accent6" w:sz="8" w:space="0"/>
        <w:insideH w:val="single" w:color="DF5327" w:themeColor="accent6" w:sz="8" w:space="0"/>
        <w:insideV w:val="single" w:color="DF532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F5327" w:themeColor="accent6" w:sz="8" w:space="0"/>
          <w:left w:val="single" w:color="DF5327" w:themeColor="accent6" w:sz="8" w:space="0"/>
          <w:bottom w:val="single" w:color="DF5327" w:themeColor="accent6" w:sz="18" w:space="0"/>
          <w:right w:val="single" w:color="DF532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F5327" w:themeColor="accent6" w:sz="6" w:space="0"/>
          <w:left w:val="single" w:color="DF5327" w:themeColor="accent6" w:sz="8" w:space="0"/>
          <w:bottom w:val="single" w:color="DF5327" w:themeColor="accent6" w:sz="8" w:space="0"/>
          <w:right w:val="single" w:color="DF532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F5327" w:themeColor="accent6" w:sz="8" w:space="0"/>
          <w:left w:val="single" w:color="DF5327" w:themeColor="accent6" w:sz="8" w:space="0"/>
          <w:bottom w:val="single" w:color="DF5327" w:themeColor="accent6" w:sz="8" w:space="0"/>
          <w:right w:val="single" w:color="DF5327" w:themeColor="accent6" w:sz="8" w:space="0"/>
        </w:tcBorders>
      </w:tcPr>
    </w:tblStylePr>
    <w:tblStylePr w:type="band1Vert">
      <w:tblPr/>
      <w:tcPr>
        <w:tcBorders>
          <w:top w:val="single" w:color="DF5327" w:themeColor="accent6" w:sz="8" w:space="0"/>
          <w:left w:val="single" w:color="DF5327" w:themeColor="accent6" w:sz="8" w:space="0"/>
          <w:bottom w:val="single" w:color="DF5327" w:themeColor="accent6" w:sz="8" w:space="0"/>
          <w:right w:val="single" w:color="DF5327" w:themeColor="accent6" w:sz="8" w:space="0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single" w:color="DF5327" w:themeColor="accent6" w:sz="8" w:space="0"/>
          <w:left w:val="single" w:color="DF5327" w:themeColor="accent6" w:sz="8" w:space="0"/>
          <w:bottom w:val="single" w:color="DF5327" w:themeColor="accent6" w:sz="8" w:space="0"/>
          <w:right w:val="single" w:color="DF5327" w:themeColor="accent6" w:sz="8" w:space="0"/>
          <w:insideV w:val="single" w:sz="8" w:space="0"/>
        </w:tcBorders>
        <w:shd w:val="clear" w:color="auto" w:fill="F7D4C9" w:themeFill="accent6" w:themeFillTint="3F"/>
      </w:tcPr>
    </w:tblStylePr>
    <w:tblStylePr w:type="band2Horz">
      <w:tblPr/>
      <w:tcPr>
        <w:tcBorders>
          <w:top w:val="single" w:color="DF5327" w:themeColor="accent6" w:sz="8" w:space="0"/>
          <w:left w:val="single" w:color="DF5327" w:themeColor="accent6" w:sz="8" w:space="0"/>
          <w:bottom w:val="single" w:color="DF5327" w:themeColor="accent6" w:sz="8" w:space="0"/>
          <w:right w:val="single" w:color="DF5327" w:themeColor="accent6" w:sz="8" w:space="0"/>
          <w:insideV w:val="single" w:sz="8" w:space="0"/>
        </w:tcBorders>
      </w:tcPr>
    </w:tblStylePr>
  </w:style>
  <w:style w:type="table" w:styleId="172">
    <w:name w:val="Medium Shading 1"/>
    <w:basedOn w:val="12"/>
    <w:semiHidden/>
    <w:unhideWhenUsed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6CA8C9" w:themeColor="accent1" w:themeTint="BF" w:sz="8" w:space="0"/>
        <w:left w:val="single" w:color="6CA8C9" w:themeColor="accent1" w:themeTint="BF" w:sz="8" w:space="0"/>
        <w:bottom w:val="single" w:color="6CA8C9" w:themeColor="accent1" w:themeTint="BF" w:sz="8" w:space="0"/>
        <w:right w:val="single" w:color="6CA8C9" w:themeColor="accent1" w:themeTint="BF" w:sz="8" w:space="0"/>
        <w:insideH w:val="single" w:color="6CA8C9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6CA8C9" w:themeColor="accent1" w:themeTint="BF" w:sz="8" w:space="0"/>
          <w:left w:val="single" w:color="6CA8C9" w:themeColor="accent1" w:themeTint="BF" w:sz="8" w:space="0"/>
          <w:bottom w:val="single" w:color="6CA8C9" w:themeColor="accent1" w:themeTint="BF" w:sz="8" w:space="0"/>
          <w:right w:val="single" w:color="6CA8C9" w:themeColor="accent1" w:themeTint="BF" w:sz="8" w:space="0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CA8C9" w:themeColor="accent1" w:themeTint="BF" w:sz="6" w:space="0"/>
          <w:left w:val="single" w:color="6CA8C9" w:themeColor="accent1" w:themeTint="BF" w:sz="8" w:space="0"/>
          <w:bottom w:val="single" w:color="6CA8C9" w:themeColor="accent1" w:themeTint="BF" w:sz="8" w:space="0"/>
          <w:right w:val="single" w:color="6CA8C9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2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semiHidden/>
    <w:unhideWhenUsed/>
    <w:uiPriority w:val="63"/>
    <w:pPr>
      <w:spacing w:after="0" w:line="240" w:lineRule="auto"/>
    </w:pPr>
    <w:tblPr>
      <w:tblBorders>
        <w:top w:val="single" w:color="C8D94D" w:themeColor="accent2" w:themeTint="BF" w:sz="8" w:space="0"/>
        <w:left w:val="single" w:color="C8D94D" w:themeColor="accent2" w:themeTint="BF" w:sz="8" w:space="0"/>
        <w:bottom w:val="single" w:color="C8D94D" w:themeColor="accent2" w:themeTint="BF" w:sz="8" w:space="0"/>
        <w:right w:val="single" w:color="C8D94D" w:themeColor="accent2" w:themeTint="BF" w:sz="8" w:space="0"/>
        <w:insideH w:val="single" w:color="C8D94D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8D94D" w:themeColor="accent2" w:themeTint="BF" w:sz="8" w:space="0"/>
          <w:left w:val="single" w:color="C8D94D" w:themeColor="accent2" w:themeTint="BF" w:sz="8" w:space="0"/>
          <w:bottom w:val="single" w:color="C8D94D" w:themeColor="accent2" w:themeTint="BF" w:sz="8" w:space="0"/>
          <w:right w:val="single" w:color="C8D94D" w:themeColor="accent2" w:themeTint="BF" w:sz="8" w:space="0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8D94D" w:themeColor="accent2" w:themeTint="BF" w:sz="6" w:space="0"/>
          <w:left w:val="single" w:color="C8D94D" w:themeColor="accent2" w:themeTint="BF" w:sz="8" w:space="0"/>
          <w:bottom w:val="single" w:color="C8D94D" w:themeColor="accent2" w:themeTint="BF" w:sz="8" w:space="0"/>
          <w:right w:val="single" w:color="C8D94D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C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2C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semiHidden/>
    <w:unhideWhenUsed/>
    <w:uiPriority w:val="63"/>
    <w:pPr>
      <w:spacing w:after="0" w:line="240" w:lineRule="auto"/>
    </w:pPr>
    <w:tblPr>
      <w:tblBorders>
        <w:top w:val="single" w:color="FFAE39" w:themeColor="accent3" w:themeTint="BF" w:sz="8" w:space="0"/>
        <w:left w:val="single" w:color="FFAE39" w:themeColor="accent3" w:themeTint="BF" w:sz="8" w:space="0"/>
        <w:bottom w:val="single" w:color="FFAE39" w:themeColor="accent3" w:themeTint="BF" w:sz="8" w:space="0"/>
        <w:right w:val="single" w:color="FFAE39" w:themeColor="accent3" w:themeTint="BF" w:sz="8" w:space="0"/>
        <w:insideH w:val="single" w:color="FFAE3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AE39" w:themeColor="accent3" w:themeTint="BF" w:sz="8" w:space="0"/>
          <w:left w:val="single" w:color="FFAE39" w:themeColor="accent3" w:themeTint="BF" w:sz="8" w:space="0"/>
          <w:bottom w:val="single" w:color="FFAE39" w:themeColor="accent3" w:themeTint="BF" w:sz="8" w:space="0"/>
          <w:right w:val="single" w:color="FFAE39" w:themeColor="accent3" w:themeTint="BF" w:sz="8" w:space="0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AE39" w:themeColor="accent3" w:themeTint="BF" w:sz="6" w:space="0"/>
          <w:left w:val="single" w:color="FFAE39" w:themeColor="accent3" w:themeTint="BF" w:sz="8" w:space="0"/>
          <w:bottom w:val="single" w:color="FFAE39" w:themeColor="accent3" w:themeTint="BF" w:sz="8" w:space="0"/>
          <w:right w:val="single" w:color="FFAE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4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semiHidden/>
    <w:unhideWhenUsed/>
    <w:uiPriority w:val="63"/>
    <w:pPr>
      <w:spacing w:after="0" w:line="240" w:lineRule="auto"/>
    </w:pPr>
    <w:tblPr>
      <w:tblBorders>
        <w:top w:val="single" w:color="A2A2A2" w:themeColor="accent4" w:themeTint="BF" w:sz="8" w:space="0"/>
        <w:left w:val="single" w:color="A2A2A2" w:themeColor="accent4" w:themeTint="BF" w:sz="8" w:space="0"/>
        <w:bottom w:val="single" w:color="A2A2A2" w:themeColor="accent4" w:themeTint="BF" w:sz="8" w:space="0"/>
        <w:right w:val="single" w:color="A2A2A2" w:themeColor="accent4" w:themeTint="BF" w:sz="8" w:space="0"/>
        <w:insideH w:val="single" w:color="A2A2A2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2A2A2" w:themeColor="accent4" w:themeTint="BF" w:sz="8" w:space="0"/>
          <w:left w:val="single" w:color="A2A2A2" w:themeColor="accent4" w:themeTint="BF" w:sz="8" w:space="0"/>
          <w:bottom w:val="single" w:color="A2A2A2" w:themeColor="accent4" w:themeTint="BF" w:sz="8" w:space="0"/>
          <w:right w:val="single" w:color="A2A2A2" w:themeColor="accent4" w:themeTint="BF" w:sz="8" w:space="0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2A2A2" w:themeColor="accent4" w:themeTint="BF" w:sz="6" w:space="0"/>
          <w:left w:val="single" w:color="A2A2A2" w:themeColor="accent4" w:themeTint="BF" w:sz="8" w:space="0"/>
          <w:bottom w:val="single" w:color="A2A2A2" w:themeColor="accent4" w:themeTint="BF" w:sz="8" w:space="0"/>
          <w:right w:val="single" w:color="A2A2A2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0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semiHidden/>
    <w:unhideWhenUsed/>
    <w:uiPriority w:val="63"/>
    <w:pPr>
      <w:spacing w:after="0" w:line="240" w:lineRule="auto"/>
    </w:pPr>
    <w:tblPr>
      <w:tblBorders>
        <w:top w:val="single" w:color="FED244" w:themeColor="accent5" w:themeTint="BF" w:sz="8" w:space="0"/>
        <w:left w:val="single" w:color="FED244" w:themeColor="accent5" w:themeTint="BF" w:sz="8" w:space="0"/>
        <w:bottom w:val="single" w:color="FED244" w:themeColor="accent5" w:themeTint="BF" w:sz="8" w:space="0"/>
        <w:right w:val="single" w:color="FED244" w:themeColor="accent5" w:themeTint="BF" w:sz="8" w:space="0"/>
        <w:insideH w:val="single" w:color="FED24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ED244" w:themeColor="accent5" w:themeTint="BF" w:sz="8" w:space="0"/>
          <w:left w:val="single" w:color="FED244" w:themeColor="accent5" w:themeTint="BF" w:sz="8" w:space="0"/>
          <w:bottom w:val="single" w:color="FED244" w:themeColor="accent5" w:themeTint="BF" w:sz="8" w:space="0"/>
          <w:right w:val="single" w:color="FED244" w:themeColor="accent5" w:themeTint="BF" w:sz="8" w:space="0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ED244" w:themeColor="accent5" w:themeTint="BF" w:sz="6" w:space="0"/>
          <w:left w:val="single" w:color="FED244" w:themeColor="accent5" w:themeTint="BF" w:sz="8" w:space="0"/>
          <w:bottom w:val="single" w:color="FED244" w:themeColor="accent5" w:themeTint="BF" w:sz="8" w:space="0"/>
          <w:right w:val="single" w:color="FED24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0C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semiHidden/>
    <w:unhideWhenUsed/>
    <w:uiPriority w:val="63"/>
    <w:pPr>
      <w:spacing w:after="0" w:line="240" w:lineRule="auto"/>
    </w:pPr>
    <w:tblPr>
      <w:tblBorders>
        <w:top w:val="single" w:color="E77E5D" w:themeColor="accent6" w:themeTint="BF" w:sz="8" w:space="0"/>
        <w:left w:val="single" w:color="E77E5D" w:themeColor="accent6" w:themeTint="BF" w:sz="8" w:space="0"/>
        <w:bottom w:val="single" w:color="E77E5D" w:themeColor="accent6" w:themeTint="BF" w:sz="8" w:space="0"/>
        <w:right w:val="single" w:color="E77E5D" w:themeColor="accent6" w:themeTint="BF" w:sz="8" w:space="0"/>
        <w:insideH w:val="single" w:color="E77E5D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77E5D" w:themeColor="accent6" w:themeTint="BF" w:sz="8" w:space="0"/>
          <w:left w:val="single" w:color="E77E5D" w:themeColor="accent6" w:themeTint="BF" w:sz="8" w:space="0"/>
          <w:bottom w:val="single" w:color="E77E5D" w:themeColor="accent6" w:themeTint="BF" w:sz="8" w:space="0"/>
          <w:right w:val="single" w:color="E77E5D" w:themeColor="accent6" w:themeTint="BF" w:sz="8" w:space="0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77E5D" w:themeColor="accent6" w:themeTint="BF" w:sz="6" w:space="0"/>
          <w:left w:val="single" w:color="E77E5D" w:themeColor="accent6" w:themeTint="BF" w:sz="8" w:space="0"/>
          <w:bottom w:val="single" w:color="E77E5D" w:themeColor="accent6" w:themeTint="BF" w:sz="8" w:space="0"/>
          <w:right w:val="single" w:color="E77E5D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4C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semiHidden/>
    <w:unhideWhenUsed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semiHidden/>
    <w:unhideWhenUsed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semiHidden/>
    <w:unhideWhenUsed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semiHidden/>
    <w:unhideWhenUsed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semiHidden/>
    <w:unhideWhenUsed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semiHidden/>
    <w:unhideWhenUsed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87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18AB3" w:themeColor="accent1" w:sz="8" w:space="0"/>
        <w:bottom w:val="single" w:color="418AB3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18AB3" w:themeColor="accent1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418AB3" w:themeColor="accent1" w:sz="8" w:space="0"/>
          <w:bottom w:val="single" w:color="418AB3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18AB3" w:themeColor="accent1" w:sz="8" w:space="0"/>
          <w:bottom w:val="single" w:color="418AB3" w:themeColor="accent1" w:sz="8" w:space="0"/>
        </w:tcBorders>
      </w:tc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shd w:val="clear" w:color="auto" w:fill="CEE2ED" w:themeFill="accent1" w:themeFillTint="3F"/>
      </w:tcPr>
    </w:tblStylePr>
  </w:style>
  <w:style w:type="table" w:styleId="188">
    <w:name w:val="Medium List 1 Accent 2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6B727" w:themeColor="accent2" w:sz="8" w:space="0"/>
        <w:bottom w:val="single" w:color="A6B727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6B727" w:themeColor="accent2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A6B727" w:themeColor="accent2" w:sz="8" w:space="0"/>
          <w:bottom w:val="single" w:color="A6B727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6B727" w:themeColor="accent2" w:sz="8" w:space="0"/>
          <w:bottom w:val="single" w:color="A6B727" w:themeColor="accent2" w:sz="8" w:space="0"/>
        </w:tcBorders>
      </w:tcPr>
    </w:tblStylePr>
    <w:tblStylePr w:type="band1Vert">
      <w:tblPr/>
      <w:tcPr>
        <w:shd w:val="clear" w:color="auto" w:fill="EDF2C4" w:themeFill="accent2" w:themeFillTint="3F"/>
      </w:tcPr>
    </w:tblStylePr>
    <w:tblStylePr w:type="band1Horz">
      <w:tblPr/>
      <w:tcPr>
        <w:shd w:val="clear" w:color="auto" w:fill="EDF2C4" w:themeFill="accent2" w:themeFillTint="3F"/>
      </w:tcPr>
    </w:tblStylePr>
  </w:style>
  <w:style w:type="table" w:styleId="189">
    <w:name w:val="Medium List 1 Accent 3"/>
    <w:basedOn w:val="12"/>
    <w:semiHidden/>
    <w:unhideWhenUsed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69200" w:themeColor="accent3" w:sz="8" w:space="0"/>
        <w:bottom w:val="single" w:color="F69200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69200" w:themeColor="accent3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F69200" w:themeColor="accent3" w:sz="8" w:space="0"/>
          <w:bottom w:val="single" w:color="F6920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69200" w:themeColor="accent3" w:sz="8" w:space="0"/>
          <w:bottom w:val="single" w:color="F69200" w:themeColor="accent3" w:sz="8" w:space="0"/>
        </w:tcBorders>
      </w:tc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shd w:val="clear" w:color="auto" w:fill="FFE4BD" w:themeFill="accent3" w:themeFillTint="3F"/>
      </w:tcPr>
    </w:tblStylePr>
  </w:style>
  <w:style w:type="table" w:styleId="190">
    <w:name w:val="Medium List 1 Accent 4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38383" w:themeColor="accent4" w:sz="8" w:space="0"/>
        <w:bottom w:val="single" w:color="838383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38383" w:themeColor="accent4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838383" w:themeColor="accent4" w:sz="8" w:space="0"/>
          <w:bottom w:val="single" w:color="838383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38383" w:themeColor="accent4" w:sz="8" w:space="0"/>
          <w:bottom w:val="single" w:color="838383" w:themeColor="accent4" w:sz="8" w:space="0"/>
        </w:tcBorders>
      </w:tc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shd w:val="clear" w:color="auto" w:fill="E0E0E0" w:themeFill="accent4" w:themeFillTint="3F"/>
      </w:tcPr>
    </w:tblStylePr>
  </w:style>
  <w:style w:type="table" w:styleId="191">
    <w:name w:val="Medium List 1 Accent 5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EC306" w:themeColor="accent5" w:sz="8" w:space="0"/>
        <w:bottom w:val="single" w:color="FEC30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EC306" w:themeColor="accent5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FEC306" w:themeColor="accent5" w:sz="8" w:space="0"/>
          <w:bottom w:val="single" w:color="FEC30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EC306" w:themeColor="accent5" w:sz="8" w:space="0"/>
          <w:bottom w:val="single" w:color="FEC306" w:themeColor="accent5" w:sz="8" w:space="0"/>
        </w:tcBorders>
      </w:tc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shd w:val="clear" w:color="auto" w:fill="FEF0C1" w:themeFill="accent5" w:themeFillTint="3F"/>
      </w:tcPr>
    </w:tblStylePr>
  </w:style>
  <w:style w:type="table" w:styleId="192">
    <w:name w:val="Medium List 1 Accent 6"/>
    <w:basedOn w:val="12"/>
    <w:semiHidden/>
    <w:unhideWhenUsed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F5327" w:themeColor="accent6" w:sz="8" w:space="0"/>
        <w:bottom w:val="single" w:color="DF532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F5327" w:themeColor="accent6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DF5327" w:themeColor="accent6" w:sz="8" w:space="0"/>
          <w:bottom w:val="single" w:color="DF532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F5327" w:themeColor="accent6" w:sz="8" w:space="0"/>
          <w:bottom w:val="single" w:color="DF5327" w:themeColor="accent6" w:sz="8" w:space="0"/>
        </w:tcBorders>
      </w:tc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shd w:val="clear" w:color="auto" w:fill="F7D4C9" w:themeFill="accent6" w:themeFillTint="3F"/>
      </w:tcPr>
    </w:tblStylePr>
  </w:style>
  <w:style w:type="table" w:styleId="193">
    <w:name w:val="Medium List 2"/>
    <w:basedOn w:val="12"/>
    <w:semiHidden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semiHidden/>
    <w:unhideWhenUsed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18AB3" w:themeColor="accent1" w:sz="8" w:space="0"/>
        <w:left w:val="single" w:color="418AB3" w:themeColor="accent1" w:sz="8" w:space="0"/>
        <w:bottom w:val="single" w:color="418AB3" w:themeColor="accent1" w:sz="8" w:space="0"/>
        <w:right w:val="single" w:color="418AB3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18AB3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18AB3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18AB3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2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semiHidden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6B727" w:themeColor="accent2" w:sz="8" w:space="0"/>
        <w:left w:val="single" w:color="A6B727" w:themeColor="accent2" w:sz="8" w:space="0"/>
        <w:bottom w:val="single" w:color="A6B727" w:themeColor="accent2" w:sz="8" w:space="0"/>
        <w:right w:val="single" w:color="A6B727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6B72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6B727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6B727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2C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2C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semiHidden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69200" w:themeColor="accent3" w:sz="8" w:space="0"/>
        <w:left w:val="single" w:color="F69200" w:themeColor="accent3" w:sz="8" w:space="0"/>
        <w:bottom w:val="single" w:color="F69200" w:themeColor="accent3" w:sz="8" w:space="0"/>
        <w:right w:val="single" w:color="F69200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6920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69200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69200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4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semiHidden/>
    <w:unhideWhenUsed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38383" w:themeColor="accent4" w:sz="8" w:space="0"/>
        <w:left w:val="single" w:color="838383" w:themeColor="accent4" w:sz="8" w:space="0"/>
        <w:bottom w:val="single" w:color="838383" w:themeColor="accent4" w:sz="8" w:space="0"/>
        <w:right w:val="single" w:color="838383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3838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38383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38383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0E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semiHidden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EC306" w:themeColor="accent5" w:sz="8" w:space="0"/>
        <w:left w:val="single" w:color="FEC306" w:themeColor="accent5" w:sz="8" w:space="0"/>
        <w:bottom w:val="single" w:color="FEC306" w:themeColor="accent5" w:sz="8" w:space="0"/>
        <w:right w:val="single" w:color="FEC30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EC30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EC30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EC30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0C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semiHidden/>
    <w:unhideWhenUsed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F5327" w:themeColor="accent6" w:sz="8" w:space="0"/>
        <w:left w:val="single" w:color="DF5327" w:themeColor="accent6" w:sz="8" w:space="0"/>
        <w:bottom w:val="single" w:color="DF5327" w:themeColor="accent6" w:sz="8" w:space="0"/>
        <w:right w:val="single" w:color="DF532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F532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F532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F532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4C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semiHidden/>
    <w:unhideWhenUsed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01">
    <w:name w:val="Medium Grid 1 Accent 1"/>
    <w:basedOn w:val="12"/>
    <w:semiHidden/>
    <w:unhideWhenUsed/>
    <w:qFormat/>
    <w:uiPriority w:val="67"/>
    <w:pPr>
      <w:spacing w:after="0" w:line="240" w:lineRule="auto"/>
    </w:pPr>
    <w:tblPr>
      <w:tblBorders>
        <w:top w:val="single" w:color="6CA8C9" w:themeColor="accent1" w:themeTint="BF" w:sz="8" w:space="0"/>
        <w:left w:val="single" w:color="6CA8C9" w:themeColor="accent1" w:themeTint="BF" w:sz="8" w:space="0"/>
        <w:bottom w:val="single" w:color="6CA8C9" w:themeColor="accent1" w:themeTint="BF" w:sz="8" w:space="0"/>
        <w:right w:val="single" w:color="6CA8C9" w:themeColor="accent1" w:themeTint="BF" w:sz="8" w:space="0"/>
        <w:insideH w:val="single" w:color="6CA8C9" w:themeColor="accent1" w:themeTint="BF" w:sz="8" w:space="0"/>
        <w:insideV w:val="single" w:color="6CA8C9" w:themeColor="accent1" w:themeTint="BF" w:sz="8" w:space="0"/>
      </w:tblBorders>
    </w:tblPr>
    <w:tcPr>
      <w:shd w:val="clear" w:color="auto" w:fill="CEE2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CA8C9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202">
    <w:name w:val="Medium Grid 1 Accent 2"/>
    <w:basedOn w:val="12"/>
    <w:semiHidden/>
    <w:unhideWhenUsed/>
    <w:uiPriority w:val="67"/>
    <w:pPr>
      <w:spacing w:after="0" w:line="240" w:lineRule="auto"/>
    </w:pPr>
    <w:tblPr>
      <w:tblBorders>
        <w:top w:val="single" w:color="C8D94D" w:themeColor="accent2" w:themeTint="BF" w:sz="8" w:space="0"/>
        <w:left w:val="single" w:color="C8D94D" w:themeColor="accent2" w:themeTint="BF" w:sz="8" w:space="0"/>
        <w:bottom w:val="single" w:color="C8D94D" w:themeColor="accent2" w:themeTint="BF" w:sz="8" w:space="0"/>
        <w:right w:val="single" w:color="C8D94D" w:themeColor="accent2" w:themeTint="BF" w:sz="8" w:space="0"/>
        <w:insideH w:val="single" w:color="C8D94D" w:themeColor="accent2" w:themeTint="BF" w:sz="8" w:space="0"/>
        <w:insideV w:val="single" w:color="C8D94D" w:themeColor="accent2" w:themeTint="BF" w:sz="8" w:space="0"/>
      </w:tblBorders>
    </w:tblPr>
    <w:tcPr>
      <w:shd w:val="clear" w:color="auto" w:fill="EDF2C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8D94D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203">
    <w:name w:val="Medium Grid 1 Accent 3"/>
    <w:basedOn w:val="12"/>
    <w:semiHidden/>
    <w:unhideWhenUsed/>
    <w:qFormat/>
    <w:uiPriority w:val="67"/>
    <w:pPr>
      <w:spacing w:after="0" w:line="240" w:lineRule="auto"/>
    </w:pPr>
    <w:tblPr>
      <w:tblBorders>
        <w:top w:val="single" w:color="FFAE39" w:themeColor="accent3" w:themeTint="BF" w:sz="8" w:space="0"/>
        <w:left w:val="single" w:color="FFAE39" w:themeColor="accent3" w:themeTint="BF" w:sz="8" w:space="0"/>
        <w:bottom w:val="single" w:color="FFAE39" w:themeColor="accent3" w:themeTint="BF" w:sz="8" w:space="0"/>
        <w:right w:val="single" w:color="FFAE39" w:themeColor="accent3" w:themeTint="BF" w:sz="8" w:space="0"/>
        <w:insideH w:val="single" w:color="FFAE39" w:themeColor="accent3" w:themeTint="BF" w:sz="8" w:space="0"/>
        <w:insideV w:val="single" w:color="FFAE39" w:themeColor="accent3" w:themeTint="BF" w:sz="8" w:space="0"/>
      </w:tblBorders>
    </w:tblPr>
    <w:tcPr>
      <w:shd w:val="clear" w:color="auto" w:fill="FFE4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AE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204">
    <w:name w:val="Medium Grid 1 Accent 4"/>
    <w:basedOn w:val="12"/>
    <w:semiHidden/>
    <w:unhideWhenUsed/>
    <w:uiPriority w:val="67"/>
    <w:pPr>
      <w:spacing w:after="0" w:line="240" w:lineRule="auto"/>
    </w:pPr>
    <w:tblPr>
      <w:tblBorders>
        <w:top w:val="single" w:color="A2A2A2" w:themeColor="accent4" w:themeTint="BF" w:sz="8" w:space="0"/>
        <w:left w:val="single" w:color="A2A2A2" w:themeColor="accent4" w:themeTint="BF" w:sz="8" w:space="0"/>
        <w:bottom w:val="single" w:color="A2A2A2" w:themeColor="accent4" w:themeTint="BF" w:sz="8" w:space="0"/>
        <w:right w:val="single" w:color="A2A2A2" w:themeColor="accent4" w:themeTint="BF" w:sz="8" w:space="0"/>
        <w:insideH w:val="single" w:color="A2A2A2" w:themeColor="accent4" w:themeTint="BF" w:sz="8" w:space="0"/>
        <w:insideV w:val="single" w:color="A2A2A2" w:themeColor="accent4" w:themeTint="BF" w:sz="8" w:space="0"/>
      </w:tblBorders>
    </w:tblPr>
    <w:tcPr>
      <w:shd w:val="clear" w:color="auto" w:fill="E0E0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2A2A2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205">
    <w:name w:val="Medium Grid 1 Accent 5"/>
    <w:basedOn w:val="12"/>
    <w:semiHidden/>
    <w:unhideWhenUsed/>
    <w:uiPriority w:val="67"/>
    <w:pPr>
      <w:spacing w:after="0" w:line="240" w:lineRule="auto"/>
    </w:pPr>
    <w:tblPr>
      <w:tblBorders>
        <w:top w:val="single" w:color="FED244" w:themeColor="accent5" w:themeTint="BF" w:sz="8" w:space="0"/>
        <w:left w:val="single" w:color="FED244" w:themeColor="accent5" w:themeTint="BF" w:sz="8" w:space="0"/>
        <w:bottom w:val="single" w:color="FED244" w:themeColor="accent5" w:themeTint="BF" w:sz="8" w:space="0"/>
        <w:right w:val="single" w:color="FED244" w:themeColor="accent5" w:themeTint="BF" w:sz="8" w:space="0"/>
        <w:insideH w:val="single" w:color="FED244" w:themeColor="accent5" w:themeTint="BF" w:sz="8" w:space="0"/>
        <w:insideV w:val="single" w:color="FED244" w:themeColor="accent5" w:themeTint="BF" w:sz="8" w:space="0"/>
      </w:tblBorders>
    </w:tblPr>
    <w:tcPr>
      <w:shd w:val="clear" w:color="auto" w:fill="FEF0C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ED24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182" w:themeFill="accent5" w:themeFillTint="7F"/>
      </w:tcPr>
    </w:tblStylePr>
    <w:tblStylePr w:type="band1Horz">
      <w:tblPr/>
      <w:tcPr>
        <w:shd w:val="clear" w:color="auto" w:fill="FEE182" w:themeFill="accent5" w:themeFillTint="7F"/>
      </w:tcPr>
    </w:tblStylePr>
  </w:style>
  <w:style w:type="table" w:styleId="206">
    <w:name w:val="Medium Grid 1 Accent 6"/>
    <w:basedOn w:val="12"/>
    <w:semiHidden/>
    <w:unhideWhenUsed/>
    <w:qFormat/>
    <w:uiPriority w:val="67"/>
    <w:pPr>
      <w:spacing w:after="0" w:line="240" w:lineRule="auto"/>
    </w:pPr>
    <w:tblPr>
      <w:tblBorders>
        <w:top w:val="single" w:color="E77E5D" w:themeColor="accent6" w:themeTint="BF" w:sz="8" w:space="0"/>
        <w:left w:val="single" w:color="E77E5D" w:themeColor="accent6" w:themeTint="BF" w:sz="8" w:space="0"/>
        <w:bottom w:val="single" w:color="E77E5D" w:themeColor="accent6" w:themeTint="BF" w:sz="8" w:space="0"/>
        <w:right w:val="single" w:color="E77E5D" w:themeColor="accent6" w:themeTint="BF" w:sz="8" w:space="0"/>
        <w:insideH w:val="single" w:color="E77E5D" w:themeColor="accent6" w:themeTint="BF" w:sz="8" w:space="0"/>
        <w:insideV w:val="single" w:color="E77E5D" w:themeColor="accent6" w:themeTint="BF" w:sz="8" w:space="0"/>
      </w:tblBorders>
    </w:tblPr>
    <w:tcPr>
      <w:shd w:val="clear" w:color="auto" w:fill="F7D4C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77E5D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A993" w:themeFill="accent6" w:themeFillTint="7F"/>
      </w:tcPr>
    </w:tblStylePr>
    <w:tblStylePr w:type="band1Horz">
      <w:tblPr/>
      <w:tcPr>
        <w:shd w:val="clear" w:color="auto" w:fill="EFA993" w:themeFill="accent6" w:themeFillTint="7F"/>
      </w:tcPr>
    </w:tblStylePr>
  </w:style>
  <w:style w:type="table" w:styleId="207">
    <w:name w:val="Medium Grid 2"/>
    <w:basedOn w:val="12"/>
    <w:semiHidden/>
    <w:unhideWhenUsed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8">
    <w:name w:val="Medium Grid 2 Accent 1"/>
    <w:basedOn w:val="12"/>
    <w:semiHidden/>
    <w:unhideWhenUsed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18AB3" w:themeColor="accent1" w:sz="8" w:space="0"/>
        <w:left w:val="single" w:color="418AB3" w:themeColor="accent1" w:sz="8" w:space="0"/>
        <w:bottom w:val="single" w:color="418AB3" w:themeColor="accent1" w:sz="8" w:space="0"/>
        <w:right w:val="single" w:color="418AB3" w:themeColor="accent1" w:sz="8" w:space="0"/>
        <w:insideH w:val="single" w:color="418AB3" w:themeColor="accent1" w:sz="8" w:space="0"/>
        <w:insideV w:val="single" w:color="418AB3" w:themeColor="accent1" w:sz="8" w:space="0"/>
      </w:tblBorders>
    </w:tblPr>
    <w:tcPr>
      <w:shd w:val="clear" w:color="auto" w:fill="CEE2ED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BF3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7F0" w:themeFill="accent1" w:themeFillTint="33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DC5D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9">
    <w:name w:val="Medium Grid 2 Accent 2"/>
    <w:basedOn w:val="12"/>
    <w:semiHidden/>
    <w:unhideWhenUsed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6B727" w:themeColor="accent2" w:sz="8" w:space="0"/>
        <w:left w:val="single" w:color="A6B727" w:themeColor="accent2" w:sz="8" w:space="0"/>
        <w:bottom w:val="single" w:color="A6B727" w:themeColor="accent2" w:sz="8" w:space="0"/>
        <w:right w:val="single" w:color="A6B727" w:themeColor="accent2" w:sz="8" w:space="0"/>
        <w:insideH w:val="single" w:color="A6B727" w:themeColor="accent2" w:sz="8" w:space="0"/>
        <w:insideV w:val="single" w:color="A6B727" w:themeColor="accent2" w:sz="8" w:space="0"/>
      </w:tblBorders>
    </w:tblPr>
    <w:tcPr>
      <w:shd w:val="clear" w:color="auto" w:fill="EDF2C4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FAE7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4CF" w:themeFill="accent2" w:themeFillTint="33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AE58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3"/>
    <w:basedOn w:val="12"/>
    <w:semiHidden/>
    <w:unhideWhenUsed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69200" w:themeColor="accent3" w:sz="8" w:space="0"/>
        <w:left w:val="single" w:color="F69200" w:themeColor="accent3" w:sz="8" w:space="0"/>
        <w:bottom w:val="single" w:color="F69200" w:themeColor="accent3" w:sz="8" w:space="0"/>
        <w:right w:val="single" w:color="F69200" w:themeColor="accent3" w:sz="8" w:space="0"/>
        <w:insideH w:val="single" w:color="F69200" w:themeColor="accent3" w:sz="8" w:space="0"/>
        <w:insideV w:val="single" w:color="F69200" w:themeColor="accent3" w:sz="8" w:space="0"/>
      </w:tblBorders>
    </w:tblPr>
    <w:tcPr>
      <w:shd w:val="clear" w:color="auto" w:fill="FFE4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4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CA" w:themeFill="accent3" w:themeFillTint="33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C9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1">
    <w:name w:val="Medium Grid 2 Accent 4"/>
    <w:basedOn w:val="12"/>
    <w:semiHidden/>
    <w:unhideWhenUsed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38383" w:themeColor="accent4" w:sz="8" w:space="0"/>
        <w:left w:val="single" w:color="838383" w:themeColor="accent4" w:sz="8" w:space="0"/>
        <w:bottom w:val="single" w:color="838383" w:themeColor="accent4" w:sz="8" w:space="0"/>
        <w:right w:val="single" w:color="838383" w:themeColor="accent4" w:sz="8" w:space="0"/>
        <w:insideH w:val="single" w:color="838383" w:themeColor="accent4" w:sz="8" w:space="0"/>
        <w:insideV w:val="single" w:color="838383" w:themeColor="accent4" w:sz="8" w:space="0"/>
      </w:tblBorders>
    </w:tblPr>
    <w:tcPr>
      <w:shd w:val="clear" w:color="auto" w:fill="E0E0E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4" w:themeFillTint="33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1C1C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5"/>
    <w:basedOn w:val="12"/>
    <w:semiHidden/>
    <w:unhideWhenUsed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EC306" w:themeColor="accent5" w:sz="8" w:space="0"/>
        <w:left w:val="single" w:color="FEC306" w:themeColor="accent5" w:sz="8" w:space="0"/>
        <w:bottom w:val="single" w:color="FEC306" w:themeColor="accent5" w:sz="8" w:space="0"/>
        <w:right w:val="single" w:color="FEC306" w:themeColor="accent5" w:sz="8" w:space="0"/>
        <w:insideH w:val="single" w:color="FEC306" w:themeColor="accent5" w:sz="8" w:space="0"/>
        <w:insideV w:val="single" w:color="FEC306" w:themeColor="accent5" w:sz="8" w:space="0"/>
      </w:tblBorders>
    </w:tblPr>
    <w:tcPr>
      <w:shd w:val="clear" w:color="auto" w:fill="FEF0C1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9E6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D" w:themeFill="accent5" w:themeFillTint="33"/>
      </w:tcPr>
    </w:tblStylePr>
    <w:tblStylePr w:type="band1Vert">
      <w:tblPr/>
      <w:tcPr>
        <w:shd w:val="clear" w:color="auto" w:fill="FEE18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EE18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3">
    <w:name w:val="Medium Grid 2 Accent 6"/>
    <w:basedOn w:val="12"/>
    <w:semiHidden/>
    <w:unhideWhenUsed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F5327" w:themeColor="accent6" w:sz="8" w:space="0"/>
        <w:left w:val="single" w:color="DF5327" w:themeColor="accent6" w:sz="8" w:space="0"/>
        <w:bottom w:val="single" w:color="DF5327" w:themeColor="accent6" w:sz="8" w:space="0"/>
        <w:right w:val="single" w:color="DF5327" w:themeColor="accent6" w:sz="8" w:space="0"/>
        <w:insideH w:val="single" w:color="DF5327" w:themeColor="accent6" w:sz="8" w:space="0"/>
        <w:insideV w:val="single" w:color="DF5327" w:themeColor="accent6" w:sz="8" w:space="0"/>
      </w:tblBorders>
    </w:tblPr>
    <w:tcPr>
      <w:shd w:val="clear" w:color="auto" w:fill="F7D4C9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EEE9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CD3" w:themeFill="accent6" w:themeFillTint="33"/>
      </w:tcPr>
    </w:tblStylePr>
    <w:tblStylePr w:type="band1Vert">
      <w:tblPr/>
      <w:tcPr>
        <w:shd w:val="clear" w:color="auto" w:fill="EFA993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FA99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4">
    <w:name w:val="Medium Grid 3"/>
    <w:basedOn w:val="12"/>
    <w:semiHidden/>
    <w:unhideWhenUsed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215">
    <w:name w:val="Medium Grid 3 Accent 1"/>
    <w:basedOn w:val="12"/>
    <w:semiHidden/>
    <w:unhideWhenUsed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EE2ED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18AB3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18AB3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DC5DB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DC5DB" w:themeFill="accent1" w:themeFillTint="7F"/>
      </w:tcPr>
    </w:tblStylePr>
  </w:style>
  <w:style w:type="table" w:styleId="216">
    <w:name w:val="Medium Grid 3 Accent 2"/>
    <w:basedOn w:val="12"/>
    <w:semiHidden/>
    <w:unhideWhenUsed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F2C4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6B727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6B727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AE58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AE588" w:themeFill="accent2" w:themeFillTint="7F"/>
      </w:tcPr>
    </w:tblStylePr>
  </w:style>
  <w:style w:type="table" w:styleId="217">
    <w:name w:val="Medium Grid 3 Accent 3"/>
    <w:basedOn w:val="12"/>
    <w:semiHidden/>
    <w:unhideWhenUsed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4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69200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69200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C9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C97B" w:themeFill="accent3" w:themeFillTint="7F"/>
      </w:tcPr>
    </w:tblStylePr>
  </w:style>
  <w:style w:type="table" w:styleId="218">
    <w:name w:val="Medium Grid 3 Accent 4"/>
    <w:basedOn w:val="12"/>
    <w:semiHidden/>
    <w:unhideWhenUsed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0E0E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38383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38383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1C1C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1C1C1" w:themeFill="accent4" w:themeFillTint="7F"/>
      </w:tcPr>
    </w:tblStylePr>
  </w:style>
  <w:style w:type="table" w:styleId="219">
    <w:name w:val="Medium Grid 3 Accent 5"/>
    <w:basedOn w:val="12"/>
    <w:semiHidden/>
    <w:unhideWhenUsed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F0C1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EC30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EC30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EE18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EE182" w:themeFill="accent5" w:themeFillTint="7F"/>
      </w:tcPr>
    </w:tblStylePr>
  </w:style>
  <w:style w:type="table" w:styleId="220">
    <w:name w:val="Medium Grid 3 Accent 6"/>
    <w:basedOn w:val="12"/>
    <w:semiHidden/>
    <w:unhideWhenUsed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D4C9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F532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F532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FA99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FA993" w:themeFill="accent6" w:themeFillTint="7F"/>
      </w:tcPr>
    </w:tblStylePr>
  </w:style>
  <w:style w:type="table" w:styleId="221">
    <w:name w:val="Dark List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22">
    <w:name w:val="Dark List Accent 1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445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0678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0678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6" w:themeFill="accent1" w:themeFillShade="BF"/>
      </w:tcPr>
    </w:tblStylePr>
  </w:style>
  <w:style w:type="table" w:styleId="223">
    <w:name w:val="Dark List Accent 2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B1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C891D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C891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D" w:themeFill="accent2" w:themeFillShade="BF"/>
      </w:tcPr>
    </w:tblStylePr>
  </w:style>
  <w:style w:type="table" w:styleId="224">
    <w:name w:val="Dark List Accent 3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A4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86D0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86D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D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D00" w:themeFill="accent3" w:themeFillShade="BF"/>
      </w:tcPr>
    </w:tblStylePr>
  </w:style>
  <w:style w:type="table" w:styleId="225">
    <w:name w:val="Dark List Accent 4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26262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</w:style>
  <w:style w:type="table" w:styleId="226">
    <w:name w:val="Dark List Accent 5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06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194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194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4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400" w:themeFill="accent5" w:themeFillShade="BF"/>
      </w:tcPr>
    </w:tblStylePr>
  </w:style>
  <w:style w:type="table" w:styleId="227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1271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A3C1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A3C1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C1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C19" w:themeFill="accent6" w:themeFillShade="BF"/>
      </w:tcPr>
    </w:tblStylePr>
  </w:style>
  <w:style w:type="table" w:styleId="228">
    <w:name w:val="Colorful Shading"/>
    <w:basedOn w:val="12"/>
    <w:semiHidden/>
    <w:unhideWhenUsed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6B727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6B72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9">
    <w:name w:val="Colorful Shading Accent 1"/>
    <w:basedOn w:val="12"/>
    <w:semiHidden/>
    <w:unhideWhenUsed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6B727" w:themeColor="accent2" w:sz="24" w:space="0"/>
        <w:left w:val="single" w:color="418AB3" w:themeColor="accent1" w:sz="4" w:space="0"/>
        <w:bottom w:val="single" w:color="418AB3" w:themeColor="accent1" w:sz="4" w:space="0"/>
        <w:right w:val="single" w:color="418AB3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BF3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6B72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6526B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6526B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526B" w:themeFill="accent1" w:themeFillShade="99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9DC5DB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0">
    <w:name w:val="Colorful Shading Accent 2"/>
    <w:basedOn w:val="12"/>
    <w:semiHidden/>
    <w:unhideWhenUsed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6B727" w:themeColor="accent2" w:sz="24" w:space="0"/>
        <w:left w:val="single" w:color="A6B727" w:themeColor="accent2" w:sz="4" w:space="0"/>
        <w:bottom w:val="single" w:color="A6B727" w:themeColor="accent2" w:sz="4" w:space="0"/>
        <w:right w:val="single" w:color="A6B727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A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6B72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36D17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36D17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D17" w:themeFill="accent2" w:themeFillShade="99"/>
      </w:tcPr>
    </w:tblStylePr>
    <w:tblStylePr w:type="band1Vert">
      <w:tblPr/>
      <w:tcPr>
        <w:shd w:val="clear" w:color="auto" w:fill="E1EAA0" w:themeFill="accent2" w:themeFillTint="66"/>
      </w:tcPr>
    </w:tblStylePr>
    <w:tblStylePr w:type="band1Horz">
      <w:tblPr/>
      <w:tcPr>
        <w:shd w:val="clear" w:color="auto" w:fill="DAE58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1">
    <w:name w:val="Colorful Shading Accent 3"/>
    <w:basedOn w:val="12"/>
    <w:semiHidden/>
    <w:unhideWhenUsed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38383" w:themeColor="accent4" w:sz="24" w:space="0"/>
        <w:left w:val="single" w:color="F69200" w:themeColor="accent3" w:sz="4" w:space="0"/>
        <w:bottom w:val="single" w:color="F69200" w:themeColor="accent3" w:sz="4" w:space="0"/>
        <w:right w:val="single" w:color="F69200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4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3838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3570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3570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5700" w:themeFill="accent3" w:themeFillShade="99"/>
      </w:tcPr>
    </w:tblStylePr>
    <w:tblStylePr w:type="band1Vert">
      <w:tblPr/>
      <w:tcPr>
        <w:shd w:val="clear" w:color="auto" w:fill="FFD495" w:themeFill="accent3" w:themeFillTint="66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232">
    <w:name w:val="Colorful Shading Accent 4"/>
    <w:basedOn w:val="12"/>
    <w:semiHidden/>
    <w:unhideWhenUsed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69200" w:themeColor="accent3" w:sz="24" w:space="0"/>
        <w:left w:val="single" w:color="838383" w:themeColor="accent4" w:sz="4" w:space="0"/>
        <w:bottom w:val="single" w:color="838383" w:themeColor="accent4" w:sz="4" w:space="0"/>
        <w:right w:val="single" w:color="838383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6920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E4E4E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E4E4E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4E4E" w:themeFill="accent4" w:themeFillShade="99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1C1C1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3">
    <w:name w:val="Colorful Shading Accent 5"/>
    <w:basedOn w:val="12"/>
    <w:semiHidden/>
    <w:unhideWhenUsed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F5327" w:themeColor="accent6" w:sz="24" w:space="0"/>
        <w:left w:val="single" w:color="FEC306" w:themeColor="accent5" w:sz="4" w:space="0"/>
        <w:bottom w:val="single" w:color="FEC306" w:themeColor="accent5" w:sz="4" w:space="0"/>
        <w:right w:val="single" w:color="FEC30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9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F532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B7600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B7600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7600" w:themeFill="accent5" w:themeFillShade="99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18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4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EC306" w:themeColor="accent5" w:sz="24" w:space="0"/>
        <w:left w:val="single" w:color="DF5327" w:themeColor="accent6" w:sz="4" w:space="0"/>
        <w:bottom w:val="single" w:color="DF5327" w:themeColor="accent6" w:sz="4" w:space="0"/>
        <w:right w:val="single" w:color="DF532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E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EC30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883014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83014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014" w:themeFill="accent6" w:themeFillShade="99"/>
      </w:tcPr>
    </w:tblStylePr>
    <w:tblStylePr w:type="band1Vert">
      <w:tblPr/>
      <w:tcPr>
        <w:shd w:val="clear" w:color="auto" w:fill="F2BAA8" w:themeFill="accent6" w:themeFillTint="66"/>
      </w:tcPr>
    </w:tblStylePr>
    <w:tblStylePr w:type="band1Horz">
      <w:tblPr/>
      <w:tcPr>
        <w:shd w:val="clear" w:color="auto" w:fill="EFA993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5">
    <w:name w:val="Colorful List"/>
    <w:basedOn w:val="12"/>
    <w:semiHidden/>
    <w:unhideWhenUsed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4921F" w:themeFill="accent2" w:themeFillShade="CC"/>
      </w:tcPr>
    </w:tblStylePr>
    <w:tblStylePr w:type="lastRow">
      <w:rPr>
        <w:b/>
        <w:bCs/>
        <w:color w:val="85921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36">
    <w:name w:val="Colorful List Accent 1"/>
    <w:basedOn w:val="12"/>
    <w:semiHidden/>
    <w:unhideWhenUsed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BF3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4921F" w:themeFill="accent2" w:themeFillShade="CC"/>
      </w:tcPr>
    </w:tblStylePr>
    <w:tblStylePr w:type="lastRow">
      <w:rPr>
        <w:b/>
        <w:bCs/>
        <w:color w:val="85921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237">
    <w:name w:val="Colorful List Accent 2"/>
    <w:basedOn w:val="12"/>
    <w:semiHidden/>
    <w:unhideWhenUsed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7FAE7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4921F" w:themeFill="accent2" w:themeFillShade="CC"/>
      </w:tcPr>
    </w:tblStylePr>
    <w:tblStylePr w:type="lastRow">
      <w:rPr>
        <w:b/>
        <w:bCs/>
        <w:color w:val="85921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2C4" w:themeFill="accent2" w:themeFillTint="3F"/>
      </w:tcPr>
    </w:tblStylePr>
    <w:tblStylePr w:type="band1Horz">
      <w:tblPr/>
      <w:tcPr>
        <w:shd w:val="clear" w:color="auto" w:fill="F0F4CF" w:themeFill="accent2" w:themeFillTint="33"/>
      </w:tcPr>
    </w:tblStylePr>
  </w:style>
  <w:style w:type="table" w:styleId="238">
    <w:name w:val="Colorful List Accent 3"/>
    <w:basedOn w:val="12"/>
    <w:semiHidden/>
    <w:unhideWhenUsed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FF4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86868" w:themeFill="accent4" w:themeFillShade="CC"/>
      </w:tcPr>
    </w:tblStylePr>
    <w:tblStylePr w:type="lastRow">
      <w:rPr>
        <w:b/>
        <w:bCs/>
        <w:color w:val="696969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239">
    <w:name w:val="Colorful List Accent 4"/>
    <w:basedOn w:val="12"/>
    <w:semiHidden/>
    <w:unhideWhenUsed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47400" w:themeFill="accent3" w:themeFillShade="CC"/>
      </w:tcPr>
    </w:tblStylePr>
    <w:tblStylePr w:type="lastRow">
      <w:rPr>
        <w:b/>
        <w:bCs/>
        <w:color w:val="C575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240">
    <w:name w:val="Colorful List Accent 5"/>
    <w:basedOn w:val="12"/>
    <w:semiHidden/>
    <w:unhideWhenUsed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9E6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B6401B" w:themeFill="accent6" w:themeFillShade="CC"/>
      </w:tcPr>
    </w:tblStylePr>
    <w:tblStylePr w:type="lastRow">
      <w:rPr>
        <w:b/>
        <w:bCs/>
        <w:color w:val="B7401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241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BEEE9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F9E00" w:themeFill="accent5" w:themeFillShade="CC"/>
      </w:tcPr>
    </w:tblStylePr>
    <w:tblStylePr w:type="lastRow">
      <w:rPr>
        <w:b/>
        <w:bCs/>
        <w:color w:val="CF9E0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242">
    <w:name w:val="Colorful Grid"/>
    <w:basedOn w:val="12"/>
    <w:semiHidden/>
    <w:unhideWhenUsed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43">
    <w:name w:val="Colorful Grid Accent 1"/>
    <w:basedOn w:val="12"/>
    <w:semiHidden/>
    <w:unhideWhenUsed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7E7F0" w:themeFill="accent1" w:themeFillTint="33"/>
    </w:tcPr>
    <w:tblStylePr w:type="firstRow">
      <w:rPr>
        <w:b/>
        <w:bCs/>
      </w:rPr>
      <w:tblPr/>
      <w:tcPr>
        <w:shd w:val="clear" w:color="auto" w:fill="B0D0E2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0D0E2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6786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6786" w:themeFill="accent1" w:themeFillShade="BF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244">
    <w:name w:val="Colorful Grid Accent 2"/>
    <w:basedOn w:val="12"/>
    <w:semiHidden/>
    <w:unhideWhenUsed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0F4CF" w:themeFill="accent2" w:themeFillTint="33"/>
    </w:tcPr>
    <w:tblStylePr w:type="firstRow">
      <w:rPr>
        <w:b/>
        <w:bCs/>
      </w:rPr>
      <w:tblPr/>
      <w:tcPr>
        <w:shd w:val="clear" w:color="auto" w:fill="E1EAA0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1EAA0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C891D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C891D" w:themeFill="accent2" w:themeFillShade="BF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245">
    <w:name w:val="Colorful Grid Accent 3"/>
    <w:basedOn w:val="12"/>
    <w:semiHidden/>
    <w:unhideWhenUsed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FE9CA" w:themeFill="accent3" w:themeFillTint="33"/>
    </w:tcPr>
    <w:tblStylePr w:type="firstRow">
      <w:rPr>
        <w:b/>
        <w:bCs/>
      </w:rPr>
      <w:tblPr/>
      <w:tcPr>
        <w:shd w:val="clear" w:color="auto" w:fill="FFD4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D4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86D00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86D00" w:themeFill="accent3" w:themeFillShade="BF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246">
    <w:name w:val="Colorful Grid Accent 4"/>
    <w:basedOn w:val="12"/>
    <w:semiHidden/>
    <w:unhideWhenUsed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6E6E6" w:themeFill="accent4" w:themeFillTint="33"/>
    </w:tcPr>
    <w:tblStylePr w:type="firstRow">
      <w:rPr>
        <w:b/>
        <w:bCs/>
      </w:rPr>
      <w:tblPr/>
      <w:tcPr>
        <w:shd w:val="clear" w:color="auto" w:fill="CDCDCD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DCDCD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26262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26262" w:themeFill="accent4" w:themeFillShade="BF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247">
    <w:name w:val="Colorful Grid Accent 5"/>
    <w:basedOn w:val="12"/>
    <w:semiHidden/>
    <w:unhideWhenUsed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D" w:themeFill="accent5" w:themeFillTint="33"/>
    </w:tcPr>
    <w:tblStylePr w:type="firstRow">
      <w:rPr>
        <w:b/>
        <w:bCs/>
      </w:rPr>
      <w:tblPr/>
      <w:tcPr>
        <w:shd w:val="clear" w:color="auto" w:fill="FEE69B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69B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19400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19400" w:themeFill="accent5" w:themeFillShade="BF"/>
      </w:tcPr>
    </w:tblStylePr>
    <w:tblStylePr w:type="band1Vert">
      <w:tblPr/>
      <w:tcPr>
        <w:shd w:val="clear" w:color="auto" w:fill="FEE182" w:themeFill="accent5" w:themeFillTint="7F"/>
      </w:tcPr>
    </w:tblStylePr>
    <w:tblStylePr w:type="band1Horz">
      <w:tblPr/>
      <w:tcPr>
        <w:shd w:val="clear" w:color="auto" w:fill="FEE182" w:themeFill="accent5" w:themeFillTint="7F"/>
      </w:tcPr>
    </w:tblStylePr>
  </w:style>
  <w:style w:type="table" w:styleId="248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8DCD3" w:themeFill="accent6" w:themeFillTint="33"/>
    </w:tcPr>
    <w:tblStylePr w:type="firstRow">
      <w:rPr>
        <w:b/>
        <w:bCs/>
      </w:rPr>
      <w:tblPr/>
      <w:tcPr>
        <w:shd w:val="clear" w:color="auto" w:fill="F2BAA8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BAA8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A3C1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A3C19" w:themeFill="accent6" w:themeFillShade="BF"/>
      </w:tcPr>
    </w:tblStylePr>
    <w:tblStylePr w:type="band1Vert">
      <w:tblPr/>
      <w:tcPr>
        <w:shd w:val="clear" w:color="auto" w:fill="EFA993" w:themeFill="accent6" w:themeFillTint="7F"/>
      </w:tcPr>
    </w:tblStylePr>
    <w:tblStylePr w:type="band1Horz">
      <w:tblPr/>
      <w:tcPr>
        <w:shd w:val="clear" w:color="auto" w:fill="EFA993" w:themeFill="accent6" w:themeFillTint="7F"/>
      </w:tcPr>
    </w:tblStylePr>
  </w:style>
  <w:style w:type="paragraph" w:customStyle="1" w:styleId="249">
    <w:name w:val="Date and number"/>
    <w:basedOn w:val="1"/>
    <w:qFormat/>
    <w:uiPriority w:val="0"/>
    <w:pPr>
      <w:spacing w:before="120"/>
      <w:contextualSpacing w:val="0"/>
    </w:pPr>
    <w:rPr>
      <w:szCs w:val="16"/>
    </w:rPr>
  </w:style>
  <w:style w:type="character" w:styleId="250">
    <w:name w:val="Placeholder Text"/>
    <w:basedOn w:val="11"/>
    <w:semiHidden/>
    <w:qFormat/>
    <w:uiPriority w:val="99"/>
    <w:rPr>
      <w:color w:val="6F6F6F" w:themeColor="background2" w:themeShade="80"/>
    </w:rPr>
  </w:style>
  <w:style w:type="character" w:customStyle="1" w:styleId="251">
    <w:name w:val="Heading 4 Char"/>
    <w:basedOn w:val="11"/>
    <w:link w:val="5"/>
    <w:qFormat/>
    <w:uiPriority w:val="9"/>
    <w:rPr>
      <w:rFonts w:eastAsia="Times New Roman" w:cs="Times New Roman"/>
      <w:smallCaps/>
      <w:color w:val="316886" w:themeColor="accent1" w:themeShade="BF"/>
    </w:rPr>
  </w:style>
  <w:style w:type="paragraph" w:customStyle="1" w:styleId="252">
    <w:name w:val="Receipt spacer"/>
    <w:basedOn w:val="1"/>
    <w:next w:val="1"/>
    <w:qFormat/>
    <w:uiPriority w:val="0"/>
    <w:pPr>
      <w:spacing w:before="640" w:after="160"/>
    </w:pPr>
  </w:style>
  <w:style w:type="character" w:customStyle="1" w:styleId="253">
    <w:name w:val="Header Char"/>
    <w:basedOn w:val="11"/>
    <w:link w:val="40"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54">
    <w:name w:val="Footer Char"/>
    <w:basedOn w:val="11"/>
    <w:link w:val="37"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55">
    <w:name w:val="Amount"/>
    <w:basedOn w:val="1"/>
    <w:qFormat/>
    <w:uiPriority w:val="0"/>
    <w:rPr>
      <w:b/>
      <w:bCs/>
    </w:rPr>
  </w:style>
  <w:style w:type="table" w:customStyle="1" w:styleId="256">
    <w:name w:val="Petty"/>
    <w:basedOn w:val="12"/>
    <w:qFormat/>
    <w:uiPriority w:val="99"/>
    <w:pPr>
      <w:spacing w:before="400" w:after="0" w:line="720" w:lineRule="auto"/>
    </w:pPr>
    <w:tblPr>
      <w:tblBorders>
        <w:bottom w:val="single" w:color="auto" w:sz="8" w:space="0"/>
        <w:insideH w:val="single" w:color="auto" w:sz="8" w:space="0"/>
      </w:tblBorders>
      <w:tblCellMar>
        <w:top w:w="144" w:type="dxa"/>
        <w:left w:w="0" w:type="dxa"/>
        <w:right w:w="115" w:type="dxa"/>
      </w:tblCellMar>
    </w:tblPr>
    <w:tblStylePr w:type="firstRow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57">
    <w:name w:val="Balloon Text Char"/>
    <w:basedOn w:val="11"/>
    <w:link w:val="13"/>
    <w:semiHidden/>
    <w:qFormat/>
    <w:uiPriority w:val="99"/>
    <w:rPr>
      <w:rFonts w:ascii="Segoe UI" w:hAnsi="Segoe UI" w:eastAsia="Times New Roman" w:cs="Segoe UI"/>
      <w:color w:val="808080" w:themeColor="text1" w:themeTint="80"/>
      <w:szCs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58">
    <w:name w:val="Bibliography"/>
    <w:basedOn w:val="1"/>
    <w:next w:val="1"/>
    <w:semiHidden/>
    <w:unhideWhenUsed/>
    <w:qFormat/>
    <w:uiPriority w:val="37"/>
  </w:style>
  <w:style w:type="character" w:customStyle="1" w:styleId="259">
    <w:name w:val="Body Text Char"/>
    <w:basedOn w:val="11"/>
    <w:link w:val="15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0">
    <w:name w:val="Body Text 2 Char"/>
    <w:basedOn w:val="11"/>
    <w:link w:val="16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1">
    <w:name w:val="Body Text 3 Char"/>
    <w:basedOn w:val="11"/>
    <w:link w:val="17"/>
    <w:semiHidden/>
    <w:qFormat/>
    <w:uiPriority w:val="99"/>
    <w:rPr>
      <w:rFonts w:eastAsia="Times New Roman" w:cs="Times New Roman"/>
      <w:color w:val="808080" w:themeColor="text1" w:themeTint="80"/>
      <w:szCs w:val="16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2">
    <w:name w:val="Body Text First Indent Char"/>
    <w:basedOn w:val="259"/>
    <w:link w:val="18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3">
    <w:name w:val="Body Text Indent Char"/>
    <w:basedOn w:val="11"/>
    <w:link w:val="19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4">
    <w:name w:val="Body Text First Indent 2 Char"/>
    <w:basedOn w:val="263"/>
    <w:link w:val="20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5">
    <w:name w:val="Body Text Indent 2 Char"/>
    <w:basedOn w:val="11"/>
    <w:link w:val="21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6">
    <w:name w:val="Body Text Indent 3 Char"/>
    <w:basedOn w:val="11"/>
    <w:link w:val="22"/>
    <w:semiHidden/>
    <w:qFormat/>
    <w:uiPriority w:val="99"/>
    <w:rPr>
      <w:rFonts w:eastAsia="Times New Roman" w:cs="Times New Roman"/>
      <w:color w:val="808080" w:themeColor="text1" w:themeTint="80"/>
      <w:szCs w:val="16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7">
    <w:name w:val="Book Title"/>
    <w:basedOn w:val="11"/>
    <w:semiHidden/>
    <w:unhideWhenUsed/>
    <w:qFormat/>
    <w:uiPriority w:val="33"/>
    <w:rPr>
      <w:b/>
      <w:bCs/>
      <w:i/>
      <w:iCs/>
      <w:spacing w:val="5"/>
    </w:rPr>
  </w:style>
  <w:style w:type="character" w:customStyle="1" w:styleId="268">
    <w:name w:val="Closing Char"/>
    <w:basedOn w:val="11"/>
    <w:link w:val="24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9">
    <w:name w:val="Comment Text Char"/>
    <w:basedOn w:val="11"/>
    <w:link w:val="26"/>
    <w:semiHidden/>
    <w:qFormat/>
    <w:uiPriority w:val="99"/>
    <w:rPr>
      <w:rFonts w:eastAsia="Times New Roman" w:cs="Times New Roman"/>
      <w:color w:val="808080" w:themeColor="text1" w:themeTint="8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70">
    <w:name w:val="Comment Subject Char"/>
    <w:basedOn w:val="269"/>
    <w:link w:val="27"/>
    <w:semiHidden/>
    <w:qFormat/>
    <w:uiPriority w:val="99"/>
    <w:rPr>
      <w:rFonts w:eastAsia="Times New Roman" w:cs="Times New Roman"/>
      <w:b/>
      <w:bCs/>
      <w:color w:val="808080" w:themeColor="text1" w:themeTint="8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71">
    <w:name w:val="Date Char"/>
    <w:basedOn w:val="11"/>
    <w:link w:val="28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72">
    <w:name w:val="Document Map Char"/>
    <w:basedOn w:val="11"/>
    <w:link w:val="29"/>
    <w:semiHidden/>
    <w:qFormat/>
    <w:uiPriority w:val="99"/>
    <w:rPr>
      <w:rFonts w:ascii="Segoe UI" w:hAnsi="Segoe UI" w:eastAsia="Times New Roman" w:cs="Segoe UI"/>
      <w:color w:val="808080" w:themeColor="text1" w:themeTint="80"/>
      <w:szCs w:val="16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73">
    <w:name w:val="E-mail Signature Char"/>
    <w:basedOn w:val="11"/>
    <w:link w:val="30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74">
    <w:name w:val="Endnote Text Char"/>
    <w:basedOn w:val="11"/>
    <w:link w:val="33"/>
    <w:semiHidden/>
    <w:qFormat/>
    <w:uiPriority w:val="99"/>
    <w:rPr>
      <w:rFonts w:eastAsia="Times New Roman" w:cs="Times New Roman"/>
      <w:color w:val="808080" w:themeColor="text1" w:themeTint="8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75">
    <w:name w:val="Footnote Text Char"/>
    <w:basedOn w:val="11"/>
    <w:link w:val="39"/>
    <w:semiHidden/>
    <w:qFormat/>
    <w:uiPriority w:val="99"/>
    <w:rPr>
      <w:rFonts w:eastAsia="Times New Roman" w:cs="Times New Roman"/>
      <w:color w:val="808080" w:themeColor="text1" w:themeTint="8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customStyle="1" w:styleId="276">
    <w:name w:val="Grid Table 1 Light"/>
    <w:basedOn w:val="12"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7">
    <w:name w:val="Grid Table 1 Light Accent 1"/>
    <w:basedOn w:val="12"/>
    <w:qFormat/>
    <w:uiPriority w:val="46"/>
    <w:pPr>
      <w:spacing w:after="0" w:line="240" w:lineRule="auto"/>
    </w:pPr>
    <w:tblPr>
      <w:tblBorders>
        <w:top w:val="single" w:color="B0D0E2" w:themeColor="accent1" w:themeTint="66" w:sz="4" w:space="0"/>
        <w:left w:val="single" w:color="B0D0E2" w:themeColor="accent1" w:themeTint="66" w:sz="4" w:space="0"/>
        <w:bottom w:val="single" w:color="B0D0E2" w:themeColor="accent1" w:themeTint="66" w:sz="4" w:space="0"/>
        <w:right w:val="single" w:color="B0D0E2" w:themeColor="accent1" w:themeTint="66" w:sz="4" w:space="0"/>
        <w:insideH w:val="single" w:color="B0D0E2" w:themeColor="accent1" w:themeTint="66" w:sz="4" w:space="0"/>
        <w:insideV w:val="single" w:color="B0D0E2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9B9D4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9B9D4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8">
    <w:name w:val="Grid Table 1 Light Accent 2"/>
    <w:basedOn w:val="12"/>
    <w:qFormat/>
    <w:uiPriority w:val="46"/>
    <w:pPr>
      <w:spacing w:after="0" w:line="240" w:lineRule="auto"/>
    </w:pPr>
    <w:tblPr>
      <w:tblBorders>
        <w:top w:val="single" w:color="E1EAA0" w:themeColor="accent2" w:themeTint="66" w:sz="4" w:space="0"/>
        <w:left w:val="single" w:color="E1EAA0" w:themeColor="accent2" w:themeTint="66" w:sz="4" w:space="0"/>
        <w:bottom w:val="single" w:color="E1EAA0" w:themeColor="accent2" w:themeTint="66" w:sz="4" w:space="0"/>
        <w:right w:val="single" w:color="E1EAA0" w:themeColor="accent2" w:themeTint="66" w:sz="4" w:space="0"/>
        <w:insideH w:val="single" w:color="E1EAA0" w:themeColor="accent2" w:themeTint="66" w:sz="4" w:space="0"/>
        <w:insideV w:val="single" w:color="E1EAA0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3E070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3E07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9">
    <w:name w:val="Grid Table 1 Light Accent 3"/>
    <w:basedOn w:val="12"/>
    <w:qFormat/>
    <w:uiPriority w:val="46"/>
    <w:pPr>
      <w:spacing w:after="0" w:line="240" w:lineRule="auto"/>
    </w:pPr>
    <w:tblPr>
      <w:tblBorders>
        <w:top w:val="single" w:color="FFD495" w:themeColor="accent3" w:themeTint="66" w:sz="4" w:space="0"/>
        <w:left w:val="single" w:color="FFD495" w:themeColor="accent3" w:themeTint="66" w:sz="4" w:space="0"/>
        <w:bottom w:val="single" w:color="FFD495" w:themeColor="accent3" w:themeTint="66" w:sz="4" w:space="0"/>
        <w:right w:val="single" w:color="FFD495" w:themeColor="accent3" w:themeTint="66" w:sz="4" w:space="0"/>
        <w:insideH w:val="single" w:color="FFD495" w:themeColor="accent3" w:themeTint="66" w:sz="4" w:space="0"/>
        <w:insideV w:val="single" w:color="FFD495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FFBE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FBE6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0">
    <w:name w:val="Grid Table 1 Light Accent 4"/>
    <w:basedOn w:val="12"/>
    <w:qFormat/>
    <w:uiPriority w:val="46"/>
    <w:pPr>
      <w:spacing w:after="0" w:line="240" w:lineRule="auto"/>
    </w:pPr>
    <w:tblPr>
      <w:tblBorders>
        <w:top w:val="single" w:color="CDCDCD" w:themeColor="accent4" w:themeTint="66" w:sz="4" w:space="0"/>
        <w:left w:val="single" w:color="CDCDCD" w:themeColor="accent4" w:themeTint="66" w:sz="4" w:space="0"/>
        <w:bottom w:val="single" w:color="CDCDCD" w:themeColor="accent4" w:themeTint="66" w:sz="4" w:space="0"/>
        <w:right w:val="single" w:color="CDCDCD" w:themeColor="accent4" w:themeTint="66" w:sz="4" w:space="0"/>
        <w:insideH w:val="single" w:color="CDCDCD" w:themeColor="accent4" w:themeTint="66" w:sz="4" w:space="0"/>
        <w:insideV w:val="single" w:color="CDCDCD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B4B4B4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B4B4B4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1">
    <w:name w:val="Grid Table 1 Light Accent 5"/>
    <w:basedOn w:val="12"/>
    <w:qFormat/>
    <w:uiPriority w:val="46"/>
    <w:pPr>
      <w:spacing w:after="0" w:line="240" w:lineRule="auto"/>
    </w:pPr>
    <w:tblPr>
      <w:tblBorders>
        <w:top w:val="single" w:color="FEE69B" w:themeColor="accent5" w:themeTint="66" w:sz="4" w:space="0"/>
        <w:left w:val="single" w:color="FEE69B" w:themeColor="accent5" w:themeTint="66" w:sz="4" w:space="0"/>
        <w:bottom w:val="single" w:color="FEE69B" w:themeColor="accent5" w:themeTint="66" w:sz="4" w:space="0"/>
        <w:right w:val="single" w:color="FEE69B" w:themeColor="accent5" w:themeTint="66" w:sz="4" w:space="0"/>
        <w:insideH w:val="single" w:color="FEE69B" w:themeColor="accent5" w:themeTint="66" w:sz="4" w:space="0"/>
        <w:insideV w:val="single" w:color="FEE69B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FEDA69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EDA69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2">
    <w:name w:val="Grid Table 1 Light Accent 6"/>
    <w:basedOn w:val="12"/>
    <w:qFormat/>
    <w:uiPriority w:val="46"/>
    <w:pPr>
      <w:spacing w:after="0" w:line="240" w:lineRule="auto"/>
    </w:pPr>
    <w:tblPr>
      <w:tblBorders>
        <w:top w:val="single" w:color="F2BAA8" w:themeColor="accent6" w:themeTint="66" w:sz="4" w:space="0"/>
        <w:left w:val="single" w:color="F2BAA8" w:themeColor="accent6" w:themeTint="66" w:sz="4" w:space="0"/>
        <w:bottom w:val="single" w:color="F2BAA8" w:themeColor="accent6" w:themeTint="66" w:sz="4" w:space="0"/>
        <w:right w:val="single" w:color="F2BAA8" w:themeColor="accent6" w:themeTint="66" w:sz="4" w:space="0"/>
        <w:insideH w:val="single" w:color="F2BAA8" w:themeColor="accent6" w:themeTint="66" w:sz="4" w:space="0"/>
        <w:insideV w:val="single" w:color="F2BAA8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EB977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B977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3">
    <w:name w:val="Grid Table 2"/>
    <w:basedOn w:val="12"/>
    <w:qFormat/>
    <w:uiPriority w:val="47"/>
    <w:pPr>
      <w:spacing w:after="0" w:line="240" w:lineRule="auto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84">
    <w:name w:val="Grid Table 2 Accent 1"/>
    <w:basedOn w:val="12"/>
    <w:qFormat/>
    <w:uiPriority w:val="47"/>
    <w:pPr>
      <w:spacing w:after="0" w:line="240" w:lineRule="auto"/>
    </w:pPr>
    <w:tblPr>
      <w:tblBorders>
        <w:top w:val="single" w:color="89B9D4" w:themeColor="accent1" w:themeTint="99" w:sz="2" w:space="0"/>
        <w:bottom w:val="single" w:color="89B9D4" w:themeColor="accent1" w:themeTint="99" w:sz="2" w:space="0"/>
        <w:insideH w:val="single" w:color="89B9D4" w:themeColor="accent1" w:themeTint="99" w:sz="2" w:space="0"/>
        <w:insideV w:val="single" w:color="89B9D4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89B9D4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89B9D4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7E7F0" w:themeFill="accent1" w:themeFillTint="33"/>
      </w:tcPr>
    </w:tblStylePr>
    <w:tblStylePr w:type="band1Horz">
      <w:tcPr>
        <w:shd w:val="clear" w:color="auto" w:fill="D7E7F0" w:themeFill="accent1" w:themeFillTint="33"/>
      </w:tcPr>
    </w:tblStylePr>
  </w:style>
  <w:style w:type="table" w:customStyle="1" w:styleId="285">
    <w:name w:val="Grid Table 2 Accent 2"/>
    <w:basedOn w:val="12"/>
    <w:qFormat/>
    <w:uiPriority w:val="47"/>
    <w:pPr>
      <w:spacing w:after="0" w:line="240" w:lineRule="auto"/>
    </w:pPr>
    <w:tblPr>
      <w:tblBorders>
        <w:top w:val="single" w:color="D3E070" w:themeColor="accent2" w:themeTint="99" w:sz="2" w:space="0"/>
        <w:bottom w:val="single" w:color="D3E070" w:themeColor="accent2" w:themeTint="99" w:sz="2" w:space="0"/>
        <w:insideH w:val="single" w:color="D3E070" w:themeColor="accent2" w:themeTint="99" w:sz="2" w:space="0"/>
        <w:insideV w:val="single" w:color="D3E070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D3E07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3E07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0F4CF" w:themeFill="accent2" w:themeFillTint="33"/>
      </w:tcPr>
    </w:tblStylePr>
    <w:tblStylePr w:type="band1Horz">
      <w:tcPr>
        <w:shd w:val="clear" w:color="auto" w:fill="F0F4CF" w:themeFill="accent2" w:themeFillTint="33"/>
      </w:tcPr>
    </w:tblStylePr>
  </w:style>
  <w:style w:type="table" w:customStyle="1" w:styleId="286">
    <w:name w:val="Grid Table 2 Accent 3"/>
    <w:basedOn w:val="12"/>
    <w:qFormat/>
    <w:uiPriority w:val="47"/>
    <w:pPr>
      <w:spacing w:after="0" w:line="240" w:lineRule="auto"/>
    </w:pPr>
    <w:tblPr>
      <w:tblBorders>
        <w:top w:val="single" w:color="FFBE60" w:themeColor="accent3" w:themeTint="99" w:sz="2" w:space="0"/>
        <w:bottom w:val="single" w:color="FFBE60" w:themeColor="accent3" w:themeTint="99" w:sz="2" w:space="0"/>
        <w:insideH w:val="single" w:color="FFBE60" w:themeColor="accent3" w:themeTint="99" w:sz="2" w:space="0"/>
        <w:insideV w:val="single" w:color="FFBE60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FBE6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FBE6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9CA" w:themeFill="accent3" w:themeFillTint="33"/>
      </w:tcPr>
    </w:tblStylePr>
    <w:tblStylePr w:type="band1Horz">
      <w:tcPr>
        <w:shd w:val="clear" w:color="auto" w:fill="FFE9CA" w:themeFill="accent3" w:themeFillTint="33"/>
      </w:tcPr>
    </w:tblStylePr>
  </w:style>
  <w:style w:type="table" w:customStyle="1" w:styleId="287">
    <w:name w:val="Grid Table 2 Accent 4"/>
    <w:basedOn w:val="12"/>
    <w:qFormat/>
    <w:uiPriority w:val="47"/>
    <w:pPr>
      <w:spacing w:after="0" w:line="240" w:lineRule="auto"/>
    </w:pPr>
    <w:tblPr>
      <w:tblBorders>
        <w:top w:val="single" w:color="B4B4B4" w:themeColor="accent4" w:themeTint="99" w:sz="2" w:space="0"/>
        <w:bottom w:val="single" w:color="B4B4B4" w:themeColor="accent4" w:themeTint="99" w:sz="2" w:space="0"/>
        <w:insideH w:val="single" w:color="B4B4B4" w:themeColor="accent4" w:themeTint="99" w:sz="2" w:space="0"/>
        <w:insideV w:val="single" w:color="B4B4B4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B4B4B4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B4B4B4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6E6" w:themeFill="accent4" w:themeFillTint="33"/>
      </w:tcPr>
    </w:tblStylePr>
    <w:tblStylePr w:type="band1Horz">
      <w:tcPr>
        <w:shd w:val="clear" w:color="auto" w:fill="E6E6E6" w:themeFill="accent4" w:themeFillTint="33"/>
      </w:tcPr>
    </w:tblStylePr>
  </w:style>
  <w:style w:type="table" w:customStyle="1" w:styleId="288">
    <w:name w:val="Grid Table 2 Accent 5"/>
    <w:basedOn w:val="12"/>
    <w:qFormat/>
    <w:uiPriority w:val="47"/>
    <w:pPr>
      <w:spacing w:after="0" w:line="240" w:lineRule="auto"/>
    </w:pPr>
    <w:tblPr>
      <w:tblBorders>
        <w:top w:val="single" w:color="FEDA69" w:themeColor="accent5" w:themeTint="99" w:sz="2" w:space="0"/>
        <w:bottom w:val="single" w:color="FEDA69" w:themeColor="accent5" w:themeTint="99" w:sz="2" w:space="0"/>
        <w:insideH w:val="single" w:color="FEDA69" w:themeColor="accent5" w:themeTint="99" w:sz="2" w:space="0"/>
        <w:insideV w:val="single" w:color="FEDA69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EDA69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EDA69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D" w:themeFill="accent5" w:themeFillTint="33"/>
      </w:tcPr>
    </w:tblStylePr>
    <w:tblStylePr w:type="band1Horz">
      <w:tcPr>
        <w:shd w:val="clear" w:color="auto" w:fill="FEF2CD" w:themeFill="accent5" w:themeFillTint="33"/>
      </w:tcPr>
    </w:tblStylePr>
  </w:style>
  <w:style w:type="table" w:customStyle="1" w:styleId="289">
    <w:name w:val="Grid Table 2 Accent 6"/>
    <w:basedOn w:val="12"/>
    <w:qFormat/>
    <w:uiPriority w:val="47"/>
    <w:pPr>
      <w:spacing w:after="0" w:line="240" w:lineRule="auto"/>
    </w:pPr>
    <w:tblPr>
      <w:tblBorders>
        <w:top w:val="single" w:color="EB977D" w:themeColor="accent6" w:themeTint="99" w:sz="2" w:space="0"/>
        <w:bottom w:val="single" w:color="EB977D" w:themeColor="accent6" w:themeTint="99" w:sz="2" w:space="0"/>
        <w:insideH w:val="single" w:color="EB977D" w:themeColor="accent6" w:themeTint="99" w:sz="2" w:space="0"/>
        <w:insideV w:val="single" w:color="EB977D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B977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B977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DCD3" w:themeFill="accent6" w:themeFillTint="33"/>
      </w:tcPr>
    </w:tblStylePr>
    <w:tblStylePr w:type="band1Horz">
      <w:tcPr>
        <w:shd w:val="clear" w:color="auto" w:fill="F8DCD3" w:themeFill="accent6" w:themeFillTint="33"/>
      </w:tcPr>
    </w:tblStylePr>
  </w:style>
  <w:style w:type="table" w:customStyle="1" w:styleId="290">
    <w:name w:val="Grid Table 3"/>
    <w:basedOn w:val="12"/>
    <w:qFormat/>
    <w:uiPriority w:val="48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291">
    <w:name w:val="Grid Table 3 Accent 1"/>
    <w:basedOn w:val="12"/>
    <w:qFormat/>
    <w:uiPriority w:val="48"/>
    <w:pPr>
      <w:spacing w:after="0" w:line="240" w:lineRule="auto"/>
    </w:pPr>
    <w:tblPr>
      <w:tblBorders>
        <w:top w:val="single" w:color="89B9D4" w:themeColor="accent1" w:themeTint="99" w:sz="4" w:space="0"/>
        <w:left w:val="single" w:color="89B9D4" w:themeColor="accent1" w:themeTint="99" w:sz="4" w:space="0"/>
        <w:bottom w:val="single" w:color="89B9D4" w:themeColor="accent1" w:themeTint="99" w:sz="4" w:space="0"/>
        <w:right w:val="single" w:color="89B9D4" w:themeColor="accent1" w:themeTint="99" w:sz="4" w:space="0"/>
        <w:insideH w:val="single" w:color="89B9D4" w:themeColor="accent1" w:themeTint="99" w:sz="4" w:space="0"/>
        <w:insideV w:val="single" w:color="89B9D4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7E7F0" w:themeFill="accent1" w:themeFillTint="33"/>
      </w:tcPr>
    </w:tblStylePr>
    <w:tblStylePr w:type="band1Horz">
      <w:tcPr>
        <w:shd w:val="clear" w:color="auto" w:fill="D7E7F0" w:themeFill="accent1" w:themeFillTint="33"/>
      </w:tcPr>
    </w:tblStylePr>
    <w:tblStylePr w:type="neCell">
      <w:tcPr>
        <w:tcBorders>
          <w:bottom w:val="single" w:color="89B9D4" w:themeColor="accent1" w:themeTint="99" w:sz="4" w:space="0"/>
        </w:tcBorders>
      </w:tcPr>
    </w:tblStylePr>
    <w:tblStylePr w:type="nwCell">
      <w:tcPr>
        <w:tcBorders>
          <w:bottom w:val="single" w:color="89B9D4" w:themeColor="accent1" w:themeTint="99" w:sz="4" w:space="0"/>
        </w:tcBorders>
      </w:tcPr>
    </w:tblStylePr>
    <w:tblStylePr w:type="seCell">
      <w:tcPr>
        <w:tcBorders>
          <w:top w:val="single" w:color="89B9D4" w:themeColor="accent1" w:themeTint="99" w:sz="4" w:space="0"/>
        </w:tcBorders>
      </w:tcPr>
    </w:tblStylePr>
    <w:tblStylePr w:type="swCell">
      <w:tcPr>
        <w:tcBorders>
          <w:top w:val="single" w:color="89B9D4" w:themeColor="accent1" w:themeTint="99" w:sz="4" w:space="0"/>
        </w:tcBorders>
      </w:tcPr>
    </w:tblStylePr>
  </w:style>
  <w:style w:type="table" w:customStyle="1" w:styleId="292">
    <w:name w:val="Grid Table 3 Accent 2"/>
    <w:basedOn w:val="12"/>
    <w:qFormat/>
    <w:uiPriority w:val="48"/>
    <w:pPr>
      <w:spacing w:after="0" w:line="240" w:lineRule="auto"/>
    </w:pPr>
    <w:tblPr>
      <w:tblBorders>
        <w:top w:val="single" w:color="D3E070" w:themeColor="accent2" w:themeTint="99" w:sz="4" w:space="0"/>
        <w:left w:val="single" w:color="D3E070" w:themeColor="accent2" w:themeTint="99" w:sz="4" w:space="0"/>
        <w:bottom w:val="single" w:color="D3E070" w:themeColor="accent2" w:themeTint="99" w:sz="4" w:space="0"/>
        <w:right w:val="single" w:color="D3E070" w:themeColor="accent2" w:themeTint="99" w:sz="4" w:space="0"/>
        <w:insideH w:val="single" w:color="D3E070" w:themeColor="accent2" w:themeTint="99" w:sz="4" w:space="0"/>
        <w:insideV w:val="single" w:color="D3E070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0F4CF" w:themeFill="accent2" w:themeFillTint="33"/>
      </w:tcPr>
    </w:tblStylePr>
    <w:tblStylePr w:type="band1Horz">
      <w:tcPr>
        <w:shd w:val="clear" w:color="auto" w:fill="F0F4CF" w:themeFill="accent2" w:themeFillTint="33"/>
      </w:tcPr>
    </w:tblStylePr>
    <w:tblStylePr w:type="neCell">
      <w:tcPr>
        <w:tcBorders>
          <w:bottom w:val="single" w:color="D3E070" w:themeColor="accent2" w:themeTint="99" w:sz="4" w:space="0"/>
        </w:tcBorders>
      </w:tcPr>
    </w:tblStylePr>
    <w:tblStylePr w:type="nwCell">
      <w:tcPr>
        <w:tcBorders>
          <w:bottom w:val="single" w:color="D3E070" w:themeColor="accent2" w:themeTint="99" w:sz="4" w:space="0"/>
        </w:tcBorders>
      </w:tcPr>
    </w:tblStylePr>
    <w:tblStylePr w:type="seCell">
      <w:tcPr>
        <w:tcBorders>
          <w:top w:val="single" w:color="D3E070" w:themeColor="accent2" w:themeTint="99" w:sz="4" w:space="0"/>
        </w:tcBorders>
      </w:tcPr>
    </w:tblStylePr>
    <w:tblStylePr w:type="swCell">
      <w:tcPr>
        <w:tcBorders>
          <w:top w:val="single" w:color="D3E070" w:themeColor="accent2" w:themeTint="99" w:sz="4" w:space="0"/>
        </w:tcBorders>
      </w:tcPr>
    </w:tblStylePr>
  </w:style>
  <w:style w:type="table" w:customStyle="1" w:styleId="293">
    <w:name w:val="Grid Table 3 Accent 3"/>
    <w:basedOn w:val="12"/>
    <w:qFormat/>
    <w:uiPriority w:val="48"/>
    <w:pPr>
      <w:spacing w:after="0" w:line="240" w:lineRule="auto"/>
    </w:pPr>
    <w:tblPr>
      <w:tblBorders>
        <w:top w:val="single" w:color="FFBE60" w:themeColor="accent3" w:themeTint="99" w:sz="4" w:space="0"/>
        <w:left w:val="single" w:color="FFBE60" w:themeColor="accent3" w:themeTint="99" w:sz="4" w:space="0"/>
        <w:bottom w:val="single" w:color="FFBE60" w:themeColor="accent3" w:themeTint="99" w:sz="4" w:space="0"/>
        <w:right w:val="single" w:color="FFBE60" w:themeColor="accent3" w:themeTint="99" w:sz="4" w:space="0"/>
        <w:insideH w:val="single" w:color="FFBE60" w:themeColor="accent3" w:themeTint="99" w:sz="4" w:space="0"/>
        <w:insideV w:val="single" w:color="FFBE60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FE9CA" w:themeFill="accent3" w:themeFillTint="33"/>
      </w:tcPr>
    </w:tblStylePr>
    <w:tblStylePr w:type="band1Horz">
      <w:tcPr>
        <w:shd w:val="clear" w:color="auto" w:fill="FFE9CA" w:themeFill="accent3" w:themeFillTint="33"/>
      </w:tcPr>
    </w:tblStylePr>
    <w:tblStylePr w:type="neCell">
      <w:tcPr>
        <w:tcBorders>
          <w:bottom w:val="single" w:color="FFBE60" w:themeColor="accent3" w:themeTint="99" w:sz="4" w:space="0"/>
        </w:tcBorders>
      </w:tcPr>
    </w:tblStylePr>
    <w:tblStylePr w:type="nwCell">
      <w:tcPr>
        <w:tcBorders>
          <w:bottom w:val="single" w:color="FFBE60" w:themeColor="accent3" w:themeTint="99" w:sz="4" w:space="0"/>
        </w:tcBorders>
      </w:tcPr>
    </w:tblStylePr>
    <w:tblStylePr w:type="seCell">
      <w:tcPr>
        <w:tcBorders>
          <w:top w:val="single" w:color="FFBE60" w:themeColor="accent3" w:themeTint="99" w:sz="4" w:space="0"/>
        </w:tcBorders>
      </w:tcPr>
    </w:tblStylePr>
    <w:tblStylePr w:type="swCell">
      <w:tcPr>
        <w:tcBorders>
          <w:top w:val="single" w:color="FFBE60" w:themeColor="accent3" w:themeTint="99" w:sz="4" w:space="0"/>
        </w:tcBorders>
      </w:tcPr>
    </w:tblStylePr>
  </w:style>
  <w:style w:type="table" w:customStyle="1" w:styleId="294">
    <w:name w:val="Grid Table 3 Accent 4"/>
    <w:basedOn w:val="12"/>
    <w:qFormat/>
    <w:uiPriority w:val="48"/>
    <w:pPr>
      <w:spacing w:after="0" w:line="240" w:lineRule="auto"/>
    </w:pPr>
    <w:tblPr>
      <w:tblBorders>
        <w:top w:val="single" w:color="B4B4B4" w:themeColor="accent4" w:themeTint="99" w:sz="4" w:space="0"/>
        <w:left w:val="single" w:color="B4B4B4" w:themeColor="accent4" w:themeTint="99" w:sz="4" w:space="0"/>
        <w:bottom w:val="single" w:color="B4B4B4" w:themeColor="accent4" w:themeTint="99" w:sz="4" w:space="0"/>
        <w:right w:val="single" w:color="B4B4B4" w:themeColor="accent4" w:themeTint="99" w:sz="4" w:space="0"/>
        <w:insideH w:val="single" w:color="B4B4B4" w:themeColor="accent4" w:themeTint="99" w:sz="4" w:space="0"/>
        <w:insideV w:val="single" w:color="B4B4B4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6E6E6" w:themeFill="accent4" w:themeFillTint="33"/>
      </w:tcPr>
    </w:tblStylePr>
    <w:tblStylePr w:type="band1Horz">
      <w:tcPr>
        <w:shd w:val="clear" w:color="auto" w:fill="E6E6E6" w:themeFill="accent4" w:themeFillTint="33"/>
      </w:tcPr>
    </w:tblStylePr>
    <w:tblStylePr w:type="neCell">
      <w:tcPr>
        <w:tcBorders>
          <w:bottom w:val="single" w:color="B4B4B4" w:themeColor="accent4" w:themeTint="99" w:sz="4" w:space="0"/>
        </w:tcBorders>
      </w:tcPr>
    </w:tblStylePr>
    <w:tblStylePr w:type="nwCell">
      <w:tcPr>
        <w:tcBorders>
          <w:bottom w:val="single" w:color="B4B4B4" w:themeColor="accent4" w:themeTint="99" w:sz="4" w:space="0"/>
        </w:tcBorders>
      </w:tcPr>
    </w:tblStylePr>
    <w:tblStylePr w:type="seCell">
      <w:tcPr>
        <w:tcBorders>
          <w:top w:val="single" w:color="B4B4B4" w:themeColor="accent4" w:themeTint="99" w:sz="4" w:space="0"/>
        </w:tcBorders>
      </w:tcPr>
    </w:tblStylePr>
    <w:tblStylePr w:type="swCell">
      <w:tcPr>
        <w:tcBorders>
          <w:top w:val="single" w:color="B4B4B4" w:themeColor="accent4" w:themeTint="99" w:sz="4" w:space="0"/>
        </w:tcBorders>
      </w:tcPr>
    </w:tblStylePr>
  </w:style>
  <w:style w:type="table" w:customStyle="1" w:styleId="295">
    <w:name w:val="Grid Table 3 Accent 5"/>
    <w:basedOn w:val="12"/>
    <w:qFormat/>
    <w:uiPriority w:val="48"/>
    <w:pPr>
      <w:spacing w:after="0" w:line="240" w:lineRule="auto"/>
    </w:pPr>
    <w:tblPr>
      <w:tblBorders>
        <w:top w:val="single" w:color="FEDA69" w:themeColor="accent5" w:themeTint="99" w:sz="4" w:space="0"/>
        <w:left w:val="single" w:color="FEDA69" w:themeColor="accent5" w:themeTint="99" w:sz="4" w:space="0"/>
        <w:bottom w:val="single" w:color="FEDA69" w:themeColor="accent5" w:themeTint="99" w:sz="4" w:space="0"/>
        <w:right w:val="single" w:color="FEDA69" w:themeColor="accent5" w:themeTint="99" w:sz="4" w:space="0"/>
        <w:insideH w:val="single" w:color="FEDA69" w:themeColor="accent5" w:themeTint="99" w:sz="4" w:space="0"/>
        <w:insideV w:val="single" w:color="FEDA69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D" w:themeFill="accent5" w:themeFillTint="33"/>
      </w:tcPr>
    </w:tblStylePr>
    <w:tblStylePr w:type="band1Horz">
      <w:tcPr>
        <w:shd w:val="clear" w:color="auto" w:fill="FEF2CD" w:themeFill="accent5" w:themeFillTint="33"/>
      </w:tcPr>
    </w:tblStylePr>
    <w:tblStylePr w:type="neCell">
      <w:tcPr>
        <w:tcBorders>
          <w:bottom w:val="single" w:color="FEDA69" w:themeColor="accent5" w:themeTint="99" w:sz="4" w:space="0"/>
        </w:tcBorders>
      </w:tcPr>
    </w:tblStylePr>
    <w:tblStylePr w:type="nwCell">
      <w:tcPr>
        <w:tcBorders>
          <w:bottom w:val="single" w:color="FEDA69" w:themeColor="accent5" w:themeTint="99" w:sz="4" w:space="0"/>
        </w:tcBorders>
      </w:tcPr>
    </w:tblStylePr>
    <w:tblStylePr w:type="seCell">
      <w:tcPr>
        <w:tcBorders>
          <w:top w:val="single" w:color="FEDA69" w:themeColor="accent5" w:themeTint="99" w:sz="4" w:space="0"/>
        </w:tcBorders>
      </w:tcPr>
    </w:tblStylePr>
    <w:tblStylePr w:type="swCell">
      <w:tcPr>
        <w:tcBorders>
          <w:top w:val="single" w:color="FEDA69" w:themeColor="accent5" w:themeTint="99" w:sz="4" w:space="0"/>
        </w:tcBorders>
      </w:tcPr>
    </w:tblStylePr>
  </w:style>
  <w:style w:type="table" w:customStyle="1" w:styleId="296">
    <w:name w:val="Grid Table 3 Accent 6"/>
    <w:basedOn w:val="12"/>
    <w:qFormat/>
    <w:uiPriority w:val="48"/>
    <w:pPr>
      <w:spacing w:after="0" w:line="240" w:lineRule="auto"/>
    </w:pPr>
    <w:tblPr>
      <w:tblBorders>
        <w:top w:val="single" w:color="EB977D" w:themeColor="accent6" w:themeTint="99" w:sz="4" w:space="0"/>
        <w:left w:val="single" w:color="EB977D" w:themeColor="accent6" w:themeTint="99" w:sz="4" w:space="0"/>
        <w:bottom w:val="single" w:color="EB977D" w:themeColor="accent6" w:themeTint="99" w:sz="4" w:space="0"/>
        <w:right w:val="single" w:color="EB977D" w:themeColor="accent6" w:themeTint="99" w:sz="4" w:space="0"/>
        <w:insideH w:val="single" w:color="EB977D" w:themeColor="accent6" w:themeTint="99" w:sz="4" w:space="0"/>
        <w:insideV w:val="single" w:color="EB977D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8DCD3" w:themeFill="accent6" w:themeFillTint="33"/>
      </w:tcPr>
    </w:tblStylePr>
    <w:tblStylePr w:type="band1Horz">
      <w:tcPr>
        <w:shd w:val="clear" w:color="auto" w:fill="F8DCD3" w:themeFill="accent6" w:themeFillTint="33"/>
      </w:tcPr>
    </w:tblStylePr>
    <w:tblStylePr w:type="neCell">
      <w:tcPr>
        <w:tcBorders>
          <w:bottom w:val="single" w:color="EB977D" w:themeColor="accent6" w:themeTint="99" w:sz="4" w:space="0"/>
        </w:tcBorders>
      </w:tcPr>
    </w:tblStylePr>
    <w:tblStylePr w:type="nwCell">
      <w:tcPr>
        <w:tcBorders>
          <w:bottom w:val="single" w:color="EB977D" w:themeColor="accent6" w:themeTint="99" w:sz="4" w:space="0"/>
        </w:tcBorders>
      </w:tcPr>
    </w:tblStylePr>
    <w:tblStylePr w:type="seCell">
      <w:tcPr>
        <w:tcBorders>
          <w:top w:val="single" w:color="EB977D" w:themeColor="accent6" w:themeTint="99" w:sz="4" w:space="0"/>
        </w:tcBorders>
      </w:tcPr>
    </w:tblStylePr>
    <w:tblStylePr w:type="swCell">
      <w:tcPr>
        <w:tcBorders>
          <w:top w:val="single" w:color="EB977D" w:themeColor="accent6" w:themeTint="99" w:sz="4" w:space="0"/>
        </w:tcBorders>
      </w:tcPr>
    </w:tblStylePr>
  </w:style>
  <w:style w:type="table" w:customStyle="1" w:styleId="297">
    <w:name w:val="Grid Table 4"/>
    <w:basedOn w:val="12"/>
    <w:qFormat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8">
    <w:name w:val="Grid Table 4 Accent 1"/>
    <w:basedOn w:val="12"/>
    <w:qFormat/>
    <w:uiPriority w:val="49"/>
    <w:pPr>
      <w:spacing w:after="0" w:line="240" w:lineRule="auto"/>
    </w:pPr>
    <w:tblPr>
      <w:tblBorders>
        <w:top w:val="single" w:color="89B9D4" w:themeColor="accent1" w:themeTint="99" w:sz="4" w:space="0"/>
        <w:left w:val="single" w:color="89B9D4" w:themeColor="accent1" w:themeTint="99" w:sz="4" w:space="0"/>
        <w:bottom w:val="single" w:color="89B9D4" w:themeColor="accent1" w:themeTint="99" w:sz="4" w:space="0"/>
        <w:right w:val="single" w:color="89B9D4" w:themeColor="accent1" w:themeTint="99" w:sz="4" w:space="0"/>
        <w:insideH w:val="single" w:color="89B9D4" w:themeColor="accent1" w:themeTint="99" w:sz="4" w:space="0"/>
        <w:insideV w:val="single" w:color="89B9D4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18AB3" w:themeColor="accent1" w:sz="4" w:space="0"/>
          <w:left w:val="single" w:color="418AB3" w:themeColor="accent1" w:sz="4" w:space="0"/>
          <w:bottom w:val="single" w:color="418AB3" w:themeColor="accent1" w:sz="4" w:space="0"/>
          <w:right w:val="single" w:color="418AB3" w:themeColor="accent1" w:sz="4" w:space="0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</w:rPr>
      <w:tcPr>
        <w:tcBorders>
          <w:top w:val="double" w:color="418AB3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7E7F0" w:themeFill="accent1" w:themeFillTint="33"/>
      </w:tcPr>
    </w:tblStylePr>
    <w:tblStylePr w:type="band1Horz">
      <w:tcPr>
        <w:shd w:val="clear" w:color="auto" w:fill="D7E7F0" w:themeFill="accent1" w:themeFillTint="33"/>
      </w:tcPr>
    </w:tblStylePr>
  </w:style>
  <w:style w:type="table" w:customStyle="1" w:styleId="299">
    <w:name w:val="Grid Table 4 Accent 2"/>
    <w:basedOn w:val="12"/>
    <w:qFormat/>
    <w:uiPriority w:val="49"/>
    <w:pPr>
      <w:spacing w:after="0" w:line="240" w:lineRule="auto"/>
    </w:pPr>
    <w:tblPr>
      <w:tblBorders>
        <w:top w:val="single" w:color="D3E070" w:themeColor="accent2" w:themeTint="99" w:sz="4" w:space="0"/>
        <w:left w:val="single" w:color="D3E070" w:themeColor="accent2" w:themeTint="99" w:sz="4" w:space="0"/>
        <w:bottom w:val="single" w:color="D3E070" w:themeColor="accent2" w:themeTint="99" w:sz="4" w:space="0"/>
        <w:right w:val="single" w:color="D3E070" w:themeColor="accent2" w:themeTint="99" w:sz="4" w:space="0"/>
        <w:insideH w:val="single" w:color="D3E070" w:themeColor="accent2" w:themeTint="99" w:sz="4" w:space="0"/>
        <w:insideV w:val="single" w:color="D3E070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6B727" w:themeColor="accent2" w:sz="4" w:space="0"/>
          <w:left w:val="single" w:color="A6B727" w:themeColor="accent2" w:sz="4" w:space="0"/>
          <w:bottom w:val="single" w:color="A6B727" w:themeColor="accent2" w:sz="4" w:space="0"/>
          <w:right w:val="single" w:color="A6B727" w:themeColor="accent2" w:sz="4" w:space="0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</w:rPr>
      <w:tcPr>
        <w:tcBorders>
          <w:top w:val="double" w:color="A6B727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0F4CF" w:themeFill="accent2" w:themeFillTint="33"/>
      </w:tcPr>
    </w:tblStylePr>
    <w:tblStylePr w:type="band1Horz">
      <w:tcPr>
        <w:shd w:val="clear" w:color="auto" w:fill="F0F4CF" w:themeFill="accent2" w:themeFillTint="33"/>
      </w:tcPr>
    </w:tblStylePr>
  </w:style>
  <w:style w:type="table" w:customStyle="1" w:styleId="300">
    <w:name w:val="Grid Table 4 Accent 3"/>
    <w:basedOn w:val="12"/>
    <w:qFormat/>
    <w:uiPriority w:val="49"/>
    <w:pPr>
      <w:spacing w:after="0" w:line="240" w:lineRule="auto"/>
    </w:pPr>
    <w:tblPr>
      <w:tblBorders>
        <w:top w:val="single" w:color="FFBE60" w:themeColor="accent3" w:themeTint="99" w:sz="4" w:space="0"/>
        <w:left w:val="single" w:color="FFBE60" w:themeColor="accent3" w:themeTint="99" w:sz="4" w:space="0"/>
        <w:bottom w:val="single" w:color="FFBE60" w:themeColor="accent3" w:themeTint="99" w:sz="4" w:space="0"/>
        <w:right w:val="single" w:color="FFBE60" w:themeColor="accent3" w:themeTint="99" w:sz="4" w:space="0"/>
        <w:insideH w:val="single" w:color="FFBE60" w:themeColor="accent3" w:themeTint="99" w:sz="4" w:space="0"/>
        <w:insideV w:val="single" w:color="FFBE60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69200" w:themeColor="accent3" w:sz="4" w:space="0"/>
          <w:left w:val="single" w:color="F69200" w:themeColor="accent3" w:sz="4" w:space="0"/>
          <w:bottom w:val="single" w:color="F69200" w:themeColor="accent3" w:sz="4" w:space="0"/>
          <w:right w:val="single" w:color="F69200" w:themeColor="accent3" w:sz="4" w:space="0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</w:rPr>
      <w:tcPr>
        <w:tcBorders>
          <w:top w:val="double" w:color="F69200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9CA" w:themeFill="accent3" w:themeFillTint="33"/>
      </w:tcPr>
    </w:tblStylePr>
    <w:tblStylePr w:type="band1Horz">
      <w:tcPr>
        <w:shd w:val="clear" w:color="auto" w:fill="FFE9CA" w:themeFill="accent3" w:themeFillTint="33"/>
      </w:tcPr>
    </w:tblStylePr>
  </w:style>
  <w:style w:type="table" w:customStyle="1" w:styleId="301">
    <w:name w:val="Grid Table 4 Accent 4"/>
    <w:basedOn w:val="12"/>
    <w:qFormat/>
    <w:uiPriority w:val="49"/>
    <w:pPr>
      <w:spacing w:after="0" w:line="240" w:lineRule="auto"/>
    </w:pPr>
    <w:tblPr>
      <w:tblBorders>
        <w:top w:val="single" w:color="B4B4B4" w:themeColor="accent4" w:themeTint="99" w:sz="4" w:space="0"/>
        <w:left w:val="single" w:color="B4B4B4" w:themeColor="accent4" w:themeTint="99" w:sz="4" w:space="0"/>
        <w:bottom w:val="single" w:color="B4B4B4" w:themeColor="accent4" w:themeTint="99" w:sz="4" w:space="0"/>
        <w:right w:val="single" w:color="B4B4B4" w:themeColor="accent4" w:themeTint="99" w:sz="4" w:space="0"/>
        <w:insideH w:val="single" w:color="B4B4B4" w:themeColor="accent4" w:themeTint="99" w:sz="4" w:space="0"/>
        <w:insideV w:val="single" w:color="B4B4B4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38383" w:themeColor="accent4" w:sz="4" w:space="0"/>
          <w:left w:val="single" w:color="838383" w:themeColor="accent4" w:sz="4" w:space="0"/>
          <w:bottom w:val="single" w:color="838383" w:themeColor="accent4" w:sz="4" w:space="0"/>
          <w:right w:val="single" w:color="838383" w:themeColor="accent4" w:sz="4" w:space="0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</w:rPr>
      <w:tcPr>
        <w:tcBorders>
          <w:top w:val="double" w:color="838383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6E6" w:themeFill="accent4" w:themeFillTint="33"/>
      </w:tcPr>
    </w:tblStylePr>
    <w:tblStylePr w:type="band1Horz">
      <w:tcPr>
        <w:shd w:val="clear" w:color="auto" w:fill="E6E6E6" w:themeFill="accent4" w:themeFillTint="33"/>
      </w:tcPr>
    </w:tblStylePr>
  </w:style>
  <w:style w:type="table" w:customStyle="1" w:styleId="302">
    <w:name w:val="Grid Table 4 Accent 5"/>
    <w:basedOn w:val="12"/>
    <w:qFormat/>
    <w:uiPriority w:val="49"/>
    <w:pPr>
      <w:spacing w:after="0" w:line="240" w:lineRule="auto"/>
    </w:pPr>
    <w:tblPr>
      <w:tblBorders>
        <w:top w:val="single" w:color="FEDA69" w:themeColor="accent5" w:themeTint="99" w:sz="4" w:space="0"/>
        <w:left w:val="single" w:color="FEDA69" w:themeColor="accent5" w:themeTint="99" w:sz="4" w:space="0"/>
        <w:bottom w:val="single" w:color="FEDA69" w:themeColor="accent5" w:themeTint="99" w:sz="4" w:space="0"/>
        <w:right w:val="single" w:color="FEDA69" w:themeColor="accent5" w:themeTint="99" w:sz="4" w:space="0"/>
        <w:insideH w:val="single" w:color="FEDA69" w:themeColor="accent5" w:themeTint="99" w:sz="4" w:space="0"/>
        <w:insideV w:val="single" w:color="FEDA69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EC306" w:themeColor="accent5" w:sz="4" w:space="0"/>
          <w:left w:val="single" w:color="FEC306" w:themeColor="accent5" w:sz="4" w:space="0"/>
          <w:bottom w:val="single" w:color="FEC306" w:themeColor="accent5" w:sz="4" w:space="0"/>
          <w:right w:val="single" w:color="FEC306" w:themeColor="accent5" w:sz="4" w:space="0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</w:rPr>
      <w:tcPr>
        <w:tcBorders>
          <w:top w:val="double" w:color="FEC30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D" w:themeFill="accent5" w:themeFillTint="33"/>
      </w:tcPr>
    </w:tblStylePr>
    <w:tblStylePr w:type="band1Horz">
      <w:tcPr>
        <w:shd w:val="clear" w:color="auto" w:fill="FEF2CD" w:themeFill="accent5" w:themeFillTint="33"/>
      </w:tcPr>
    </w:tblStylePr>
  </w:style>
  <w:style w:type="table" w:customStyle="1" w:styleId="303">
    <w:name w:val="Grid Table 4 Accent 6"/>
    <w:basedOn w:val="12"/>
    <w:qFormat/>
    <w:uiPriority w:val="49"/>
    <w:pPr>
      <w:spacing w:after="0" w:line="240" w:lineRule="auto"/>
    </w:pPr>
    <w:tblPr>
      <w:tblBorders>
        <w:top w:val="single" w:color="EB977D" w:themeColor="accent6" w:themeTint="99" w:sz="4" w:space="0"/>
        <w:left w:val="single" w:color="EB977D" w:themeColor="accent6" w:themeTint="99" w:sz="4" w:space="0"/>
        <w:bottom w:val="single" w:color="EB977D" w:themeColor="accent6" w:themeTint="99" w:sz="4" w:space="0"/>
        <w:right w:val="single" w:color="EB977D" w:themeColor="accent6" w:themeTint="99" w:sz="4" w:space="0"/>
        <w:insideH w:val="single" w:color="EB977D" w:themeColor="accent6" w:themeTint="99" w:sz="4" w:space="0"/>
        <w:insideV w:val="single" w:color="EB977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F5327" w:themeColor="accent6" w:sz="4" w:space="0"/>
          <w:left w:val="single" w:color="DF5327" w:themeColor="accent6" w:sz="4" w:space="0"/>
          <w:bottom w:val="single" w:color="DF5327" w:themeColor="accent6" w:sz="4" w:space="0"/>
          <w:right w:val="single" w:color="DF5327" w:themeColor="accent6" w:sz="4" w:space="0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</w:rPr>
      <w:tcPr>
        <w:tcBorders>
          <w:top w:val="double" w:color="DF532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DCD3" w:themeFill="accent6" w:themeFillTint="33"/>
      </w:tcPr>
    </w:tblStylePr>
    <w:tblStylePr w:type="band1Horz">
      <w:tcPr>
        <w:shd w:val="clear" w:color="auto" w:fill="F8DCD3" w:themeFill="accent6" w:themeFillTint="33"/>
      </w:tcPr>
    </w:tblStylePr>
  </w:style>
  <w:style w:type="table" w:customStyle="1" w:styleId="304">
    <w:name w:val="Grid Table 5 Dark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05">
    <w:name w:val="Grid Table 5 Dark Accent 1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7E7F0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18AB3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18AB3" w:themeFill="accent1"/>
      </w:tcPr>
    </w:tblStylePr>
    <w:tblStylePr w:type="band1Vert">
      <w:tcPr>
        <w:shd w:val="clear" w:color="auto" w:fill="B0D0E2" w:themeFill="accent1" w:themeFillTint="66"/>
      </w:tcPr>
    </w:tblStylePr>
    <w:tblStylePr w:type="band1Horz">
      <w:tcPr>
        <w:shd w:val="clear" w:color="auto" w:fill="B0D0E2" w:themeFill="accent1" w:themeFillTint="66"/>
      </w:tcPr>
    </w:tblStylePr>
  </w:style>
  <w:style w:type="table" w:customStyle="1" w:styleId="306">
    <w:name w:val="Grid Table 5 Dark Accent 2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4CF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6B727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6B727" w:themeFill="accent2"/>
      </w:tcPr>
    </w:tblStylePr>
    <w:tblStylePr w:type="band1Vert">
      <w:tcPr>
        <w:shd w:val="clear" w:color="auto" w:fill="E1EAA0" w:themeFill="accent2" w:themeFillTint="66"/>
      </w:tcPr>
    </w:tblStylePr>
    <w:tblStylePr w:type="band1Horz">
      <w:tcPr>
        <w:shd w:val="clear" w:color="auto" w:fill="E1EAA0" w:themeFill="accent2" w:themeFillTint="66"/>
      </w:tcPr>
    </w:tblStylePr>
  </w:style>
  <w:style w:type="table" w:customStyle="1" w:styleId="307">
    <w:name w:val="Grid Table 5 Dark Accent 3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9CA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69200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69200" w:themeFill="accent3"/>
      </w:tcPr>
    </w:tblStylePr>
    <w:tblStylePr w:type="band1Vert">
      <w:tcPr>
        <w:shd w:val="clear" w:color="auto" w:fill="FFD495" w:themeFill="accent3" w:themeFillTint="66"/>
      </w:tcPr>
    </w:tblStylePr>
    <w:tblStylePr w:type="band1Horz">
      <w:tcPr>
        <w:shd w:val="clear" w:color="auto" w:fill="FFD495" w:themeFill="accent3" w:themeFillTint="66"/>
      </w:tcPr>
    </w:tblStylePr>
  </w:style>
  <w:style w:type="table" w:customStyle="1" w:styleId="308">
    <w:name w:val="Grid Table 5 Dark Accent 4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38383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38383" w:themeFill="accent4"/>
      </w:tcPr>
    </w:tblStylePr>
    <w:tblStylePr w:type="band1Vert">
      <w:tcPr>
        <w:shd w:val="clear" w:color="auto" w:fill="CDCDCD" w:themeFill="accent4" w:themeFillTint="66"/>
      </w:tcPr>
    </w:tblStylePr>
    <w:tblStylePr w:type="band1Horz">
      <w:tcPr>
        <w:shd w:val="clear" w:color="auto" w:fill="CDCDCD" w:themeFill="accent4" w:themeFillTint="66"/>
      </w:tcPr>
    </w:tblStylePr>
  </w:style>
  <w:style w:type="table" w:customStyle="1" w:styleId="309">
    <w:name w:val="Grid Table 5 Dark Accent 5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CD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EC306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EC306" w:themeFill="accent5"/>
      </w:tcPr>
    </w:tblStylePr>
    <w:tblStylePr w:type="band1Vert">
      <w:tcPr>
        <w:shd w:val="clear" w:color="auto" w:fill="FEE69B" w:themeFill="accent5" w:themeFillTint="66"/>
      </w:tcPr>
    </w:tblStylePr>
    <w:tblStylePr w:type="band1Horz">
      <w:tcPr>
        <w:shd w:val="clear" w:color="auto" w:fill="FEE69B" w:themeFill="accent5" w:themeFillTint="66"/>
      </w:tcPr>
    </w:tblStylePr>
  </w:style>
  <w:style w:type="table" w:customStyle="1" w:styleId="310">
    <w:name w:val="Grid Table 5 Dark Accent 6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CD3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F5327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F5327" w:themeFill="accent6"/>
      </w:tcPr>
    </w:tblStylePr>
    <w:tblStylePr w:type="band1Vert">
      <w:tcPr>
        <w:shd w:val="clear" w:color="auto" w:fill="F2BAA8" w:themeFill="accent6" w:themeFillTint="66"/>
      </w:tcPr>
    </w:tblStylePr>
    <w:tblStylePr w:type="band1Horz">
      <w:tcPr>
        <w:shd w:val="clear" w:color="auto" w:fill="F2BAA8" w:themeFill="accent6" w:themeFillTint="66"/>
      </w:tcPr>
    </w:tblStylePr>
  </w:style>
  <w:style w:type="table" w:customStyle="1" w:styleId="311">
    <w:name w:val="Grid Table 6 Colorful"/>
    <w:basedOn w:val="12"/>
    <w:qFormat/>
    <w:uiPriority w:val="5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12">
    <w:name w:val="Grid Table 6 Colorful Accent 1"/>
    <w:basedOn w:val="12"/>
    <w:qFormat/>
    <w:uiPriority w:val="51"/>
    <w:pPr>
      <w:spacing w:after="0" w:line="240" w:lineRule="auto"/>
    </w:pPr>
    <w:rPr>
      <w:color w:val="316886" w:themeColor="accent1" w:themeShade="BF"/>
    </w:rPr>
    <w:tblPr>
      <w:tblBorders>
        <w:top w:val="single" w:color="89B9D4" w:themeColor="accent1" w:themeTint="99" w:sz="4" w:space="0"/>
        <w:left w:val="single" w:color="89B9D4" w:themeColor="accent1" w:themeTint="99" w:sz="4" w:space="0"/>
        <w:bottom w:val="single" w:color="89B9D4" w:themeColor="accent1" w:themeTint="99" w:sz="4" w:space="0"/>
        <w:right w:val="single" w:color="89B9D4" w:themeColor="accent1" w:themeTint="99" w:sz="4" w:space="0"/>
        <w:insideH w:val="single" w:color="89B9D4" w:themeColor="accent1" w:themeTint="99" w:sz="4" w:space="0"/>
        <w:insideV w:val="single" w:color="89B9D4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89B9D4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9B9D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7E7F0" w:themeFill="accent1" w:themeFillTint="33"/>
      </w:tcPr>
    </w:tblStylePr>
    <w:tblStylePr w:type="band1Horz">
      <w:tcPr>
        <w:shd w:val="clear" w:color="auto" w:fill="D7E7F0" w:themeFill="accent1" w:themeFillTint="33"/>
      </w:tcPr>
    </w:tblStylePr>
  </w:style>
  <w:style w:type="table" w:customStyle="1" w:styleId="313">
    <w:name w:val="Grid Table 6 Colorful Accent 2"/>
    <w:basedOn w:val="12"/>
    <w:qFormat/>
    <w:uiPriority w:val="51"/>
    <w:pPr>
      <w:spacing w:after="0" w:line="240" w:lineRule="auto"/>
    </w:pPr>
    <w:rPr>
      <w:color w:val="7D891D" w:themeColor="accent2" w:themeShade="BF"/>
    </w:rPr>
    <w:tblPr>
      <w:tblBorders>
        <w:top w:val="single" w:color="D3E070" w:themeColor="accent2" w:themeTint="99" w:sz="4" w:space="0"/>
        <w:left w:val="single" w:color="D3E070" w:themeColor="accent2" w:themeTint="99" w:sz="4" w:space="0"/>
        <w:bottom w:val="single" w:color="D3E070" w:themeColor="accent2" w:themeTint="99" w:sz="4" w:space="0"/>
        <w:right w:val="single" w:color="D3E070" w:themeColor="accent2" w:themeTint="99" w:sz="4" w:space="0"/>
        <w:insideH w:val="single" w:color="D3E070" w:themeColor="accent2" w:themeTint="99" w:sz="4" w:space="0"/>
        <w:insideV w:val="single" w:color="D3E070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D3E070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3E07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0F4CF" w:themeFill="accent2" w:themeFillTint="33"/>
      </w:tcPr>
    </w:tblStylePr>
    <w:tblStylePr w:type="band1Horz">
      <w:tcPr>
        <w:shd w:val="clear" w:color="auto" w:fill="F0F4CF" w:themeFill="accent2" w:themeFillTint="33"/>
      </w:tcPr>
    </w:tblStylePr>
  </w:style>
  <w:style w:type="table" w:customStyle="1" w:styleId="314">
    <w:name w:val="Grid Table 6 Colorful Accent 3"/>
    <w:basedOn w:val="12"/>
    <w:qFormat/>
    <w:uiPriority w:val="51"/>
    <w:pPr>
      <w:spacing w:after="0" w:line="240" w:lineRule="auto"/>
    </w:pPr>
    <w:rPr>
      <w:color w:val="B96E00" w:themeColor="accent3" w:themeShade="BF"/>
    </w:rPr>
    <w:tblPr>
      <w:tblBorders>
        <w:top w:val="single" w:color="FFBE60" w:themeColor="accent3" w:themeTint="99" w:sz="4" w:space="0"/>
        <w:left w:val="single" w:color="FFBE60" w:themeColor="accent3" w:themeTint="99" w:sz="4" w:space="0"/>
        <w:bottom w:val="single" w:color="FFBE60" w:themeColor="accent3" w:themeTint="99" w:sz="4" w:space="0"/>
        <w:right w:val="single" w:color="FFBE60" w:themeColor="accent3" w:themeTint="99" w:sz="4" w:space="0"/>
        <w:insideH w:val="single" w:color="FFBE60" w:themeColor="accent3" w:themeTint="99" w:sz="4" w:space="0"/>
        <w:insideV w:val="single" w:color="FFBE60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FFBE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FBE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9CA" w:themeFill="accent3" w:themeFillTint="33"/>
      </w:tcPr>
    </w:tblStylePr>
    <w:tblStylePr w:type="band1Horz">
      <w:tcPr>
        <w:shd w:val="clear" w:color="auto" w:fill="FFE9CA" w:themeFill="accent3" w:themeFillTint="33"/>
      </w:tcPr>
    </w:tblStylePr>
  </w:style>
  <w:style w:type="table" w:customStyle="1" w:styleId="315">
    <w:name w:val="Grid Table 6 Colorful Accent 4"/>
    <w:basedOn w:val="12"/>
    <w:qFormat/>
    <w:uiPriority w:val="51"/>
    <w:pPr>
      <w:spacing w:after="0" w:line="240" w:lineRule="auto"/>
    </w:pPr>
    <w:rPr>
      <w:color w:val="626262" w:themeColor="accent4" w:themeShade="BF"/>
    </w:rPr>
    <w:tblPr>
      <w:tblBorders>
        <w:top w:val="single" w:color="B4B4B4" w:themeColor="accent4" w:themeTint="99" w:sz="4" w:space="0"/>
        <w:left w:val="single" w:color="B4B4B4" w:themeColor="accent4" w:themeTint="99" w:sz="4" w:space="0"/>
        <w:bottom w:val="single" w:color="B4B4B4" w:themeColor="accent4" w:themeTint="99" w:sz="4" w:space="0"/>
        <w:right w:val="single" w:color="B4B4B4" w:themeColor="accent4" w:themeTint="99" w:sz="4" w:space="0"/>
        <w:insideH w:val="single" w:color="B4B4B4" w:themeColor="accent4" w:themeTint="99" w:sz="4" w:space="0"/>
        <w:insideV w:val="single" w:color="B4B4B4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B4B4B4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B4B4B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6E6" w:themeFill="accent4" w:themeFillTint="33"/>
      </w:tcPr>
    </w:tblStylePr>
    <w:tblStylePr w:type="band1Horz">
      <w:tcPr>
        <w:shd w:val="clear" w:color="auto" w:fill="E6E6E6" w:themeFill="accent4" w:themeFillTint="33"/>
      </w:tcPr>
    </w:tblStylePr>
  </w:style>
  <w:style w:type="table" w:customStyle="1" w:styleId="316">
    <w:name w:val="Grid Table 6 Colorful Accent 5"/>
    <w:basedOn w:val="12"/>
    <w:qFormat/>
    <w:uiPriority w:val="51"/>
    <w:pPr>
      <w:spacing w:after="0" w:line="240" w:lineRule="auto"/>
    </w:pPr>
    <w:rPr>
      <w:color w:val="C29401" w:themeColor="accent5" w:themeShade="BF"/>
    </w:rPr>
    <w:tblPr>
      <w:tblBorders>
        <w:top w:val="single" w:color="FEDA69" w:themeColor="accent5" w:themeTint="99" w:sz="4" w:space="0"/>
        <w:left w:val="single" w:color="FEDA69" w:themeColor="accent5" w:themeTint="99" w:sz="4" w:space="0"/>
        <w:bottom w:val="single" w:color="FEDA69" w:themeColor="accent5" w:themeTint="99" w:sz="4" w:space="0"/>
        <w:right w:val="single" w:color="FEDA69" w:themeColor="accent5" w:themeTint="99" w:sz="4" w:space="0"/>
        <w:insideH w:val="single" w:color="FEDA69" w:themeColor="accent5" w:themeTint="99" w:sz="4" w:space="0"/>
        <w:insideV w:val="single" w:color="FEDA69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FEDA69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EDA6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D" w:themeFill="accent5" w:themeFillTint="33"/>
      </w:tcPr>
    </w:tblStylePr>
    <w:tblStylePr w:type="band1Horz">
      <w:tcPr>
        <w:shd w:val="clear" w:color="auto" w:fill="FEF2CD" w:themeFill="accent5" w:themeFillTint="33"/>
      </w:tcPr>
    </w:tblStylePr>
  </w:style>
  <w:style w:type="table" w:customStyle="1" w:styleId="317">
    <w:name w:val="Grid Table 6 Colorful Accent 6"/>
    <w:basedOn w:val="12"/>
    <w:qFormat/>
    <w:uiPriority w:val="51"/>
    <w:pPr>
      <w:spacing w:after="0" w:line="240" w:lineRule="auto"/>
    </w:pPr>
    <w:rPr>
      <w:color w:val="AB3C19" w:themeColor="accent6" w:themeShade="BF"/>
    </w:rPr>
    <w:tblPr>
      <w:tblBorders>
        <w:top w:val="single" w:color="EB977D" w:themeColor="accent6" w:themeTint="99" w:sz="4" w:space="0"/>
        <w:left w:val="single" w:color="EB977D" w:themeColor="accent6" w:themeTint="99" w:sz="4" w:space="0"/>
        <w:bottom w:val="single" w:color="EB977D" w:themeColor="accent6" w:themeTint="99" w:sz="4" w:space="0"/>
        <w:right w:val="single" w:color="EB977D" w:themeColor="accent6" w:themeTint="99" w:sz="4" w:space="0"/>
        <w:insideH w:val="single" w:color="EB977D" w:themeColor="accent6" w:themeTint="99" w:sz="4" w:space="0"/>
        <w:insideV w:val="single" w:color="EB977D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EB977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B977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DCD3" w:themeFill="accent6" w:themeFillTint="33"/>
      </w:tcPr>
    </w:tblStylePr>
    <w:tblStylePr w:type="band1Horz">
      <w:tcPr>
        <w:shd w:val="clear" w:color="auto" w:fill="F8DCD3" w:themeFill="accent6" w:themeFillTint="33"/>
      </w:tcPr>
    </w:tblStylePr>
  </w:style>
  <w:style w:type="table" w:customStyle="1" w:styleId="318">
    <w:name w:val="Grid Table 7 Colorful"/>
    <w:basedOn w:val="12"/>
    <w:qFormat/>
    <w:uiPriority w:val="5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19">
    <w:name w:val="Grid Table 7 Colorful Accent 1"/>
    <w:basedOn w:val="12"/>
    <w:qFormat/>
    <w:uiPriority w:val="52"/>
    <w:pPr>
      <w:spacing w:after="0" w:line="240" w:lineRule="auto"/>
    </w:pPr>
    <w:rPr>
      <w:color w:val="316886" w:themeColor="accent1" w:themeShade="BF"/>
    </w:rPr>
    <w:tblPr>
      <w:tblBorders>
        <w:top w:val="single" w:color="89B9D4" w:themeColor="accent1" w:themeTint="99" w:sz="4" w:space="0"/>
        <w:left w:val="single" w:color="89B9D4" w:themeColor="accent1" w:themeTint="99" w:sz="4" w:space="0"/>
        <w:bottom w:val="single" w:color="89B9D4" w:themeColor="accent1" w:themeTint="99" w:sz="4" w:space="0"/>
        <w:right w:val="single" w:color="89B9D4" w:themeColor="accent1" w:themeTint="99" w:sz="4" w:space="0"/>
        <w:insideH w:val="single" w:color="89B9D4" w:themeColor="accent1" w:themeTint="99" w:sz="4" w:space="0"/>
        <w:insideV w:val="single" w:color="89B9D4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7E7F0" w:themeFill="accent1" w:themeFillTint="33"/>
      </w:tcPr>
    </w:tblStylePr>
    <w:tblStylePr w:type="band1Horz">
      <w:tcPr>
        <w:shd w:val="clear" w:color="auto" w:fill="D7E7F0" w:themeFill="accent1" w:themeFillTint="33"/>
      </w:tcPr>
    </w:tblStylePr>
    <w:tblStylePr w:type="neCell">
      <w:tcPr>
        <w:tcBorders>
          <w:bottom w:val="single" w:color="89B9D4" w:themeColor="accent1" w:themeTint="99" w:sz="4" w:space="0"/>
        </w:tcBorders>
      </w:tcPr>
    </w:tblStylePr>
    <w:tblStylePr w:type="nwCell">
      <w:tcPr>
        <w:tcBorders>
          <w:bottom w:val="single" w:color="89B9D4" w:themeColor="accent1" w:themeTint="99" w:sz="4" w:space="0"/>
        </w:tcBorders>
      </w:tcPr>
    </w:tblStylePr>
    <w:tblStylePr w:type="seCell">
      <w:tcPr>
        <w:tcBorders>
          <w:top w:val="single" w:color="89B9D4" w:themeColor="accent1" w:themeTint="99" w:sz="4" w:space="0"/>
        </w:tcBorders>
      </w:tcPr>
    </w:tblStylePr>
    <w:tblStylePr w:type="swCell">
      <w:tcPr>
        <w:tcBorders>
          <w:top w:val="single" w:color="89B9D4" w:themeColor="accent1" w:themeTint="99" w:sz="4" w:space="0"/>
        </w:tcBorders>
      </w:tcPr>
    </w:tblStylePr>
  </w:style>
  <w:style w:type="table" w:customStyle="1" w:styleId="320">
    <w:name w:val="Grid Table 7 Colorful Accent 2"/>
    <w:basedOn w:val="12"/>
    <w:qFormat/>
    <w:uiPriority w:val="52"/>
    <w:pPr>
      <w:spacing w:after="0" w:line="240" w:lineRule="auto"/>
    </w:pPr>
    <w:rPr>
      <w:color w:val="7D891D" w:themeColor="accent2" w:themeShade="BF"/>
    </w:rPr>
    <w:tblPr>
      <w:tblBorders>
        <w:top w:val="single" w:color="D3E070" w:themeColor="accent2" w:themeTint="99" w:sz="4" w:space="0"/>
        <w:left w:val="single" w:color="D3E070" w:themeColor="accent2" w:themeTint="99" w:sz="4" w:space="0"/>
        <w:bottom w:val="single" w:color="D3E070" w:themeColor="accent2" w:themeTint="99" w:sz="4" w:space="0"/>
        <w:right w:val="single" w:color="D3E070" w:themeColor="accent2" w:themeTint="99" w:sz="4" w:space="0"/>
        <w:insideH w:val="single" w:color="D3E070" w:themeColor="accent2" w:themeTint="99" w:sz="4" w:space="0"/>
        <w:insideV w:val="single" w:color="D3E070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0F4CF" w:themeFill="accent2" w:themeFillTint="33"/>
      </w:tcPr>
    </w:tblStylePr>
    <w:tblStylePr w:type="band1Horz">
      <w:tcPr>
        <w:shd w:val="clear" w:color="auto" w:fill="F0F4CF" w:themeFill="accent2" w:themeFillTint="33"/>
      </w:tcPr>
    </w:tblStylePr>
    <w:tblStylePr w:type="neCell">
      <w:tcPr>
        <w:tcBorders>
          <w:bottom w:val="single" w:color="D3E070" w:themeColor="accent2" w:themeTint="99" w:sz="4" w:space="0"/>
        </w:tcBorders>
      </w:tcPr>
    </w:tblStylePr>
    <w:tblStylePr w:type="nwCell">
      <w:tcPr>
        <w:tcBorders>
          <w:bottom w:val="single" w:color="D3E070" w:themeColor="accent2" w:themeTint="99" w:sz="4" w:space="0"/>
        </w:tcBorders>
      </w:tcPr>
    </w:tblStylePr>
    <w:tblStylePr w:type="seCell">
      <w:tcPr>
        <w:tcBorders>
          <w:top w:val="single" w:color="D3E070" w:themeColor="accent2" w:themeTint="99" w:sz="4" w:space="0"/>
        </w:tcBorders>
      </w:tcPr>
    </w:tblStylePr>
    <w:tblStylePr w:type="swCell">
      <w:tcPr>
        <w:tcBorders>
          <w:top w:val="single" w:color="D3E070" w:themeColor="accent2" w:themeTint="99" w:sz="4" w:space="0"/>
        </w:tcBorders>
      </w:tcPr>
    </w:tblStylePr>
  </w:style>
  <w:style w:type="table" w:customStyle="1" w:styleId="321">
    <w:name w:val="Grid Table 7 Colorful Accent 3"/>
    <w:basedOn w:val="12"/>
    <w:qFormat/>
    <w:uiPriority w:val="52"/>
    <w:pPr>
      <w:spacing w:after="0" w:line="240" w:lineRule="auto"/>
    </w:pPr>
    <w:rPr>
      <w:color w:val="B96E00" w:themeColor="accent3" w:themeShade="BF"/>
    </w:rPr>
    <w:tblPr>
      <w:tblBorders>
        <w:top w:val="single" w:color="FFBE60" w:themeColor="accent3" w:themeTint="99" w:sz="4" w:space="0"/>
        <w:left w:val="single" w:color="FFBE60" w:themeColor="accent3" w:themeTint="99" w:sz="4" w:space="0"/>
        <w:bottom w:val="single" w:color="FFBE60" w:themeColor="accent3" w:themeTint="99" w:sz="4" w:space="0"/>
        <w:right w:val="single" w:color="FFBE60" w:themeColor="accent3" w:themeTint="99" w:sz="4" w:space="0"/>
        <w:insideH w:val="single" w:color="FFBE60" w:themeColor="accent3" w:themeTint="99" w:sz="4" w:space="0"/>
        <w:insideV w:val="single" w:color="FFBE60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FE9CA" w:themeFill="accent3" w:themeFillTint="33"/>
      </w:tcPr>
    </w:tblStylePr>
    <w:tblStylePr w:type="band1Horz">
      <w:tcPr>
        <w:shd w:val="clear" w:color="auto" w:fill="FFE9CA" w:themeFill="accent3" w:themeFillTint="33"/>
      </w:tcPr>
    </w:tblStylePr>
    <w:tblStylePr w:type="neCell">
      <w:tcPr>
        <w:tcBorders>
          <w:bottom w:val="single" w:color="FFBE60" w:themeColor="accent3" w:themeTint="99" w:sz="4" w:space="0"/>
        </w:tcBorders>
      </w:tcPr>
    </w:tblStylePr>
    <w:tblStylePr w:type="nwCell">
      <w:tcPr>
        <w:tcBorders>
          <w:bottom w:val="single" w:color="FFBE60" w:themeColor="accent3" w:themeTint="99" w:sz="4" w:space="0"/>
        </w:tcBorders>
      </w:tcPr>
    </w:tblStylePr>
    <w:tblStylePr w:type="seCell">
      <w:tcPr>
        <w:tcBorders>
          <w:top w:val="single" w:color="FFBE60" w:themeColor="accent3" w:themeTint="99" w:sz="4" w:space="0"/>
        </w:tcBorders>
      </w:tcPr>
    </w:tblStylePr>
    <w:tblStylePr w:type="swCell">
      <w:tcPr>
        <w:tcBorders>
          <w:top w:val="single" w:color="FFBE60" w:themeColor="accent3" w:themeTint="99" w:sz="4" w:space="0"/>
        </w:tcBorders>
      </w:tcPr>
    </w:tblStylePr>
  </w:style>
  <w:style w:type="table" w:customStyle="1" w:styleId="322">
    <w:name w:val="Grid Table 7 Colorful Accent 4"/>
    <w:basedOn w:val="12"/>
    <w:qFormat/>
    <w:uiPriority w:val="52"/>
    <w:pPr>
      <w:spacing w:after="0" w:line="240" w:lineRule="auto"/>
    </w:pPr>
    <w:rPr>
      <w:color w:val="626262" w:themeColor="accent4" w:themeShade="BF"/>
    </w:rPr>
    <w:tblPr>
      <w:tblBorders>
        <w:top w:val="single" w:color="B4B4B4" w:themeColor="accent4" w:themeTint="99" w:sz="4" w:space="0"/>
        <w:left w:val="single" w:color="B4B4B4" w:themeColor="accent4" w:themeTint="99" w:sz="4" w:space="0"/>
        <w:bottom w:val="single" w:color="B4B4B4" w:themeColor="accent4" w:themeTint="99" w:sz="4" w:space="0"/>
        <w:right w:val="single" w:color="B4B4B4" w:themeColor="accent4" w:themeTint="99" w:sz="4" w:space="0"/>
        <w:insideH w:val="single" w:color="B4B4B4" w:themeColor="accent4" w:themeTint="99" w:sz="4" w:space="0"/>
        <w:insideV w:val="single" w:color="B4B4B4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6E6E6" w:themeFill="accent4" w:themeFillTint="33"/>
      </w:tcPr>
    </w:tblStylePr>
    <w:tblStylePr w:type="band1Horz">
      <w:tcPr>
        <w:shd w:val="clear" w:color="auto" w:fill="E6E6E6" w:themeFill="accent4" w:themeFillTint="33"/>
      </w:tcPr>
    </w:tblStylePr>
    <w:tblStylePr w:type="neCell">
      <w:tcPr>
        <w:tcBorders>
          <w:bottom w:val="single" w:color="B4B4B4" w:themeColor="accent4" w:themeTint="99" w:sz="4" w:space="0"/>
        </w:tcBorders>
      </w:tcPr>
    </w:tblStylePr>
    <w:tblStylePr w:type="nwCell">
      <w:tcPr>
        <w:tcBorders>
          <w:bottom w:val="single" w:color="B4B4B4" w:themeColor="accent4" w:themeTint="99" w:sz="4" w:space="0"/>
        </w:tcBorders>
      </w:tcPr>
    </w:tblStylePr>
    <w:tblStylePr w:type="seCell">
      <w:tcPr>
        <w:tcBorders>
          <w:top w:val="single" w:color="B4B4B4" w:themeColor="accent4" w:themeTint="99" w:sz="4" w:space="0"/>
        </w:tcBorders>
      </w:tcPr>
    </w:tblStylePr>
    <w:tblStylePr w:type="swCell">
      <w:tcPr>
        <w:tcBorders>
          <w:top w:val="single" w:color="B4B4B4" w:themeColor="accent4" w:themeTint="99" w:sz="4" w:space="0"/>
        </w:tcBorders>
      </w:tcPr>
    </w:tblStylePr>
  </w:style>
  <w:style w:type="table" w:customStyle="1" w:styleId="323">
    <w:name w:val="Grid Table 7 Colorful Accent 5"/>
    <w:basedOn w:val="12"/>
    <w:qFormat/>
    <w:uiPriority w:val="52"/>
    <w:pPr>
      <w:spacing w:after="0" w:line="240" w:lineRule="auto"/>
    </w:pPr>
    <w:rPr>
      <w:color w:val="C29401" w:themeColor="accent5" w:themeShade="BF"/>
    </w:rPr>
    <w:tblPr>
      <w:tblBorders>
        <w:top w:val="single" w:color="FEDA69" w:themeColor="accent5" w:themeTint="99" w:sz="4" w:space="0"/>
        <w:left w:val="single" w:color="FEDA69" w:themeColor="accent5" w:themeTint="99" w:sz="4" w:space="0"/>
        <w:bottom w:val="single" w:color="FEDA69" w:themeColor="accent5" w:themeTint="99" w:sz="4" w:space="0"/>
        <w:right w:val="single" w:color="FEDA69" w:themeColor="accent5" w:themeTint="99" w:sz="4" w:space="0"/>
        <w:insideH w:val="single" w:color="FEDA69" w:themeColor="accent5" w:themeTint="99" w:sz="4" w:space="0"/>
        <w:insideV w:val="single" w:color="FEDA69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D" w:themeFill="accent5" w:themeFillTint="33"/>
      </w:tcPr>
    </w:tblStylePr>
    <w:tblStylePr w:type="band1Horz">
      <w:tcPr>
        <w:shd w:val="clear" w:color="auto" w:fill="FEF2CD" w:themeFill="accent5" w:themeFillTint="33"/>
      </w:tcPr>
    </w:tblStylePr>
    <w:tblStylePr w:type="neCell">
      <w:tcPr>
        <w:tcBorders>
          <w:bottom w:val="single" w:color="FEDA69" w:themeColor="accent5" w:themeTint="99" w:sz="4" w:space="0"/>
        </w:tcBorders>
      </w:tcPr>
    </w:tblStylePr>
    <w:tblStylePr w:type="nwCell">
      <w:tcPr>
        <w:tcBorders>
          <w:bottom w:val="single" w:color="FEDA69" w:themeColor="accent5" w:themeTint="99" w:sz="4" w:space="0"/>
        </w:tcBorders>
      </w:tcPr>
    </w:tblStylePr>
    <w:tblStylePr w:type="seCell">
      <w:tcPr>
        <w:tcBorders>
          <w:top w:val="single" w:color="FEDA69" w:themeColor="accent5" w:themeTint="99" w:sz="4" w:space="0"/>
        </w:tcBorders>
      </w:tcPr>
    </w:tblStylePr>
    <w:tblStylePr w:type="swCell">
      <w:tcPr>
        <w:tcBorders>
          <w:top w:val="single" w:color="FEDA69" w:themeColor="accent5" w:themeTint="99" w:sz="4" w:space="0"/>
        </w:tcBorders>
      </w:tcPr>
    </w:tblStylePr>
  </w:style>
  <w:style w:type="table" w:customStyle="1" w:styleId="324">
    <w:name w:val="Grid Table 7 Colorful Accent 6"/>
    <w:basedOn w:val="12"/>
    <w:qFormat/>
    <w:uiPriority w:val="52"/>
    <w:pPr>
      <w:spacing w:after="0" w:line="240" w:lineRule="auto"/>
    </w:pPr>
    <w:rPr>
      <w:color w:val="AB3C19" w:themeColor="accent6" w:themeShade="BF"/>
    </w:rPr>
    <w:tblPr>
      <w:tblBorders>
        <w:top w:val="single" w:color="EB977D" w:themeColor="accent6" w:themeTint="99" w:sz="4" w:space="0"/>
        <w:left w:val="single" w:color="EB977D" w:themeColor="accent6" w:themeTint="99" w:sz="4" w:space="0"/>
        <w:bottom w:val="single" w:color="EB977D" w:themeColor="accent6" w:themeTint="99" w:sz="4" w:space="0"/>
        <w:right w:val="single" w:color="EB977D" w:themeColor="accent6" w:themeTint="99" w:sz="4" w:space="0"/>
        <w:insideH w:val="single" w:color="EB977D" w:themeColor="accent6" w:themeTint="99" w:sz="4" w:space="0"/>
        <w:insideV w:val="single" w:color="EB977D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8DCD3" w:themeFill="accent6" w:themeFillTint="33"/>
      </w:tcPr>
    </w:tblStylePr>
    <w:tblStylePr w:type="band1Horz">
      <w:tcPr>
        <w:shd w:val="clear" w:color="auto" w:fill="F8DCD3" w:themeFill="accent6" w:themeFillTint="33"/>
      </w:tcPr>
    </w:tblStylePr>
    <w:tblStylePr w:type="neCell">
      <w:tcPr>
        <w:tcBorders>
          <w:bottom w:val="single" w:color="EB977D" w:themeColor="accent6" w:themeTint="99" w:sz="4" w:space="0"/>
        </w:tcBorders>
      </w:tcPr>
    </w:tblStylePr>
    <w:tblStylePr w:type="nwCell">
      <w:tcPr>
        <w:tcBorders>
          <w:bottom w:val="single" w:color="EB977D" w:themeColor="accent6" w:themeTint="99" w:sz="4" w:space="0"/>
        </w:tcBorders>
      </w:tcPr>
    </w:tblStylePr>
    <w:tblStylePr w:type="seCell">
      <w:tcPr>
        <w:tcBorders>
          <w:top w:val="single" w:color="EB977D" w:themeColor="accent6" w:themeTint="99" w:sz="4" w:space="0"/>
        </w:tcBorders>
      </w:tcPr>
    </w:tblStylePr>
    <w:tblStylePr w:type="swCell">
      <w:tcPr>
        <w:tcBorders>
          <w:top w:val="single" w:color="EB977D" w:themeColor="accent6" w:themeTint="99" w:sz="4" w:space="0"/>
        </w:tcBorders>
      </w:tcPr>
    </w:tblStylePr>
  </w:style>
  <w:style w:type="character" w:customStyle="1" w:styleId="325">
    <w:name w:val="Hashtag"/>
    <w:basedOn w:val="11"/>
    <w:semiHidden/>
    <w:unhideWhenUsed/>
    <w:qFormat/>
    <w:uiPriority w:val="99"/>
    <w:rPr>
      <w:color w:val="2B579A"/>
      <w:shd w:val="clear" w:color="auto" w:fill="E6E6E6"/>
    </w:rPr>
  </w:style>
  <w:style w:type="character" w:customStyle="1" w:styleId="32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316886" w:themeColor="accent1" w:themeShade="BF"/>
    </w:rPr>
  </w:style>
  <w:style w:type="character" w:customStyle="1" w:styleId="32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21455A" w:themeColor="accent1" w:themeShade="80"/>
    </w:rPr>
  </w:style>
  <w:style w:type="character" w:customStyle="1" w:styleId="32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1455A" w:themeColor="accent1" w:themeShade="80"/>
    </w:rPr>
  </w:style>
  <w:style w:type="character" w:customStyle="1" w:styleId="32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1">
    <w:name w:val="HTML Address Char"/>
    <w:basedOn w:val="11"/>
    <w:link w:val="42"/>
    <w:semiHidden/>
    <w:qFormat/>
    <w:uiPriority w:val="99"/>
    <w:rPr>
      <w:rFonts w:eastAsia="Times New Roman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32">
    <w:name w:val="HTML Preformatted Char"/>
    <w:basedOn w:val="11"/>
    <w:link w:val="47"/>
    <w:semiHidden/>
    <w:qFormat/>
    <w:uiPriority w:val="99"/>
    <w:rPr>
      <w:rFonts w:ascii="Consolas" w:hAnsi="Consolas" w:eastAsia="Times New Roman" w:cs="Times New Roman"/>
      <w:color w:val="808080" w:themeColor="text1" w:themeTint="8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33">
    <w:name w:val="Intense Emphasis"/>
    <w:basedOn w:val="11"/>
    <w:semiHidden/>
    <w:unhideWhenUsed/>
    <w:qFormat/>
    <w:uiPriority w:val="21"/>
    <w:rPr>
      <w:i/>
      <w:iCs/>
      <w:color w:val="316886" w:themeColor="accent1" w:themeShade="BF"/>
    </w:rPr>
  </w:style>
  <w:style w:type="paragraph" w:styleId="334">
    <w:name w:val="Intense Quote"/>
    <w:basedOn w:val="1"/>
    <w:next w:val="1"/>
    <w:link w:val="335"/>
    <w:semiHidden/>
    <w:unhideWhenUsed/>
    <w:qFormat/>
    <w:uiPriority w:val="30"/>
    <w:pPr>
      <w:pBdr>
        <w:top w:val="single" w:color="418AB3" w:themeColor="accent1" w:sz="4" w:space="10"/>
        <w:bottom w:val="single" w:color="418AB3" w:themeColor="accent1" w:sz="4" w:space="10"/>
      </w:pBdr>
      <w:spacing w:before="360" w:after="360"/>
      <w:ind w:left="864" w:right="864"/>
      <w:jc w:val="center"/>
    </w:pPr>
    <w:rPr>
      <w:i/>
      <w:iCs/>
      <w:color w:val="316886" w:themeColor="accent1" w:themeShade="BF"/>
    </w:rPr>
  </w:style>
  <w:style w:type="character" w:customStyle="1" w:styleId="335">
    <w:name w:val="Intense Quote Char"/>
    <w:basedOn w:val="11"/>
    <w:link w:val="334"/>
    <w:semiHidden/>
    <w:qFormat/>
    <w:uiPriority w:val="30"/>
    <w:rPr>
      <w:rFonts w:eastAsia="Times New Roman" w:cs="Times New Roman"/>
      <w:i/>
      <w:iCs/>
      <w:color w:val="316886" w:themeColor="accent1" w:themeShade="BF"/>
    </w:rPr>
  </w:style>
  <w:style w:type="character" w:customStyle="1" w:styleId="336">
    <w:name w:val="Intense Reference"/>
    <w:basedOn w:val="11"/>
    <w:semiHidden/>
    <w:unhideWhenUsed/>
    <w:qFormat/>
    <w:uiPriority w:val="32"/>
    <w:rPr>
      <w:b/>
      <w:bCs/>
      <w:smallCaps/>
      <w:color w:val="316886" w:themeColor="accent1" w:themeShade="BF"/>
      <w:spacing w:val="5"/>
    </w:rPr>
  </w:style>
  <w:style w:type="paragraph" w:styleId="337">
    <w:name w:val="List Paragraph"/>
    <w:basedOn w:val="1"/>
    <w:semiHidden/>
    <w:unhideWhenUsed/>
    <w:qFormat/>
    <w:uiPriority w:val="34"/>
    <w:pPr>
      <w:ind w:left="720"/>
    </w:pPr>
  </w:style>
  <w:style w:type="table" w:customStyle="1" w:styleId="338">
    <w:name w:val="List Table 1 Light"/>
    <w:basedOn w:val="12"/>
    <w:qFormat/>
    <w:uiPriority w:val="46"/>
    <w:pPr>
      <w:spacing w:after="0" w:line="240" w:lineRule="auto"/>
    </w:p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39">
    <w:name w:val="List Table 1 Light Accent 1"/>
    <w:basedOn w:val="12"/>
    <w:qFormat/>
    <w:uiPriority w:val="46"/>
    <w:pPr>
      <w:spacing w:after="0" w:line="240" w:lineRule="auto"/>
    </w:pPr>
    <w:tblStylePr w:type="firstRow">
      <w:rPr>
        <w:b/>
        <w:bCs/>
      </w:rPr>
      <w:tcPr>
        <w:tcBorders>
          <w:bottom w:val="single" w:color="89B9D4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89B9D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7E7F0" w:themeFill="accent1" w:themeFillTint="33"/>
      </w:tcPr>
    </w:tblStylePr>
    <w:tblStylePr w:type="band1Horz">
      <w:tcPr>
        <w:shd w:val="clear" w:color="auto" w:fill="D7E7F0" w:themeFill="accent1" w:themeFillTint="33"/>
      </w:tcPr>
    </w:tblStylePr>
  </w:style>
  <w:style w:type="table" w:customStyle="1" w:styleId="340">
    <w:name w:val="List Table 1 Light Accent 2"/>
    <w:basedOn w:val="12"/>
    <w:qFormat/>
    <w:uiPriority w:val="46"/>
    <w:pPr>
      <w:spacing w:after="0" w:line="240" w:lineRule="auto"/>
    </w:pPr>
    <w:tblStylePr w:type="firstRow">
      <w:rPr>
        <w:b/>
        <w:bCs/>
      </w:rPr>
      <w:tcPr>
        <w:tcBorders>
          <w:bottom w:val="single" w:color="D3E070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D3E07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0F4CF" w:themeFill="accent2" w:themeFillTint="33"/>
      </w:tcPr>
    </w:tblStylePr>
    <w:tblStylePr w:type="band1Horz">
      <w:tcPr>
        <w:shd w:val="clear" w:color="auto" w:fill="F0F4CF" w:themeFill="accent2" w:themeFillTint="33"/>
      </w:tcPr>
    </w:tblStylePr>
  </w:style>
  <w:style w:type="table" w:customStyle="1" w:styleId="341">
    <w:name w:val="List Table 1 Light Accent 3"/>
    <w:basedOn w:val="12"/>
    <w:qFormat/>
    <w:uiPriority w:val="46"/>
    <w:pPr>
      <w:spacing w:after="0" w:line="240" w:lineRule="auto"/>
    </w:pPr>
    <w:tblStylePr w:type="firstRow">
      <w:rPr>
        <w:b/>
        <w:bCs/>
      </w:rPr>
      <w:tcPr>
        <w:tcBorders>
          <w:bottom w:val="single" w:color="FFBE60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FFBE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9CA" w:themeFill="accent3" w:themeFillTint="33"/>
      </w:tcPr>
    </w:tblStylePr>
    <w:tblStylePr w:type="band1Horz">
      <w:tcPr>
        <w:shd w:val="clear" w:color="auto" w:fill="FFE9CA" w:themeFill="accent3" w:themeFillTint="33"/>
      </w:tcPr>
    </w:tblStylePr>
  </w:style>
  <w:style w:type="table" w:customStyle="1" w:styleId="342">
    <w:name w:val="List Table 1 Light Accent 4"/>
    <w:basedOn w:val="12"/>
    <w:qFormat/>
    <w:uiPriority w:val="46"/>
    <w:pPr>
      <w:spacing w:after="0" w:line="240" w:lineRule="auto"/>
    </w:pPr>
    <w:tblStylePr w:type="firstRow">
      <w:rPr>
        <w:b/>
        <w:bCs/>
      </w:rPr>
      <w:tcPr>
        <w:tcBorders>
          <w:bottom w:val="single" w:color="B4B4B4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B4B4B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6E6" w:themeFill="accent4" w:themeFillTint="33"/>
      </w:tcPr>
    </w:tblStylePr>
    <w:tblStylePr w:type="band1Horz">
      <w:tcPr>
        <w:shd w:val="clear" w:color="auto" w:fill="E6E6E6" w:themeFill="accent4" w:themeFillTint="33"/>
      </w:tcPr>
    </w:tblStylePr>
  </w:style>
  <w:style w:type="table" w:customStyle="1" w:styleId="343">
    <w:name w:val="List Table 1 Light Accent 5"/>
    <w:basedOn w:val="12"/>
    <w:qFormat/>
    <w:uiPriority w:val="46"/>
    <w:pPr>
      <w:spacing w:after="0" w:line="240" w:lineRule="auto"/>
    </w:pPr>
    <w:tblStylePr w:type="firstRow">
      <w:rPr>
        <w:b/>
        <w:bCs/>
      </w:rPr>
      <w:tcPr>
        <w:tcBorders>
          <w:bottom w:val="single" w:color="FEDA69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FEDA6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D" w:themeFill="accent5" w:themeFillTint="33"/>
      </w:tcPr>
    </w:tblStylePr>
    <w:tblStylePr w:type="band1Horz">
      <w:tcPr>
        <w:shd w:val="clear" w:color="auto" w:fill="FEF2CD" w:themeFill="accent5" w:themeFillTint="33"/>
      </w:tcPr>
    </w:tblStylePr>
  </w:style>
  <w:style w:type="table" w:customStyle="1" w:styleId="344">
    <w:name w:val="List Table 1 Light Accent 6"/>
    <w:basedOn w:val="12"/>
    <w:qFormat/>
    <w:uiPriority w:val="46"/>
    <w:pPr>
      <w:spacing w:after="0" w:line="240" w:lineRule="auto"/>
    </w:pPr>
    <w:tblStylePr w:type="firstRow">
      <w:rPr>
        <w:b/>
        <w:bCs/>
      </w:rPr>
      <w:tcPr>
        <w:tcBorders>
          <w:bottom w:val="single" w:color="EB977D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EB977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DCD3" w:themeFill="accent6" w:themeFillTint="33"/>
      </w:tcPr>
    </w:tblStylePr>
    <w:tblStylePr w:type="band1Horz">
      <w:tcPr>
        <w:shd w:val="clear" w:color="auto" w:fill="F8DCD3" w:themeFill="accent6" w:themeFillTint="33"/>
      </w:tcPr>
    </w:tblStylePr>
  </w:style>
  <w:style w:type="table" w:customStyle="1" w:styleId="345">
    <w:name w:val="List Table 2"/>
    <w:basedOn w:val="12"/>
    <w:qFormat/>
    <w:uiPriority w:val="47"/>
    <w:pPr>
      <w:spacing w:after="0" w:line="240" w:lineRule="auto"/>
    </w:pPr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6">
    <w:name w:val="List Table 2 Accent 1"/>
    <w:basedOn w:val="12"/>
    <w:qFormat/>
    <w:uiPriority w:val="47"/>
    <w:pPr>
      <w:spacing w:after="0" w:line="240" w:lineRule="auto"/>
    </w:pPr>
    <w:tblPr>
      <w:tblBorders>
        <w:top w:val="single" w:color="89B9D4" w:themeColor="accent1" w:themeTint="99" w:sz="4" w:space="0"/>
        <w:bottom w:val="single" w:color="89B9D4" w:themeColor="accent1" w:themeTint="99" w:sz="4" w:space="0"/>
        <w:insideH w:val="single" w:color="89B9D4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7E7F0" w:themeFill="accent1" w:themeFillTint="33"/>
      </w:tcPr>
    </w:tblStylePr>
    <w:tblStylePr w:type="band1Horz">
      <w:tcPr>
        <w:shd w:val="clear" w:color="auto" w:fill="D7E7F0" w:themeFill="accent1" w:themeFillTint="33"/>
      </w:tcPr>
    </w:tblStylePr>
  </w:style>
  <w:style w:type="table" w:customStyle="1" w:styleId="347">
    <w:name w:val="List Table 2 Accent 2"/>
    <w:basedOn w:val="12"/>
    <w:qFormat/>
    <w:uiPriority w:val="47"/>
    <w:pPr>
      <w:spacing w:after="0" w:line="240" w:lineRule="auto"/>
    </w:pPr>
    <w:tblPr>
      <w:tblBorders>
        <w:top w:val="single" w:color="D3E070" w:themeColor="accent2" w:themeTint="99" w:sz="4" w:space="0"/>
        <w:bottom w:val="single" w:color="D3E070" w:themeColor="accent2" w:themeTint="99" w:sz="4" w:space="0"/>
        <w:insideH w:val="single" w:color="D3E070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0F4CF" w:themeFill="accent2" w:themeFillTint="33"/>
      </w:tcPr>
    </w:tblStylePr>
    <w:tblStylePr w:type="band1Horz">
      <w:tcPr>
        <w:shd w:val="clear" w:color="auto" w:fill="F0F4CF" w:themeFill="accent2" w:themeFillTint="33"/>
      </w:tcPr>
    </w:tblStylePr>
  </w:style>
  <w:style w:type="table" w:customStyle="1" w:styleId="348">
    <w:name w:val="List Table 2 Accent 3"/>
    <w:basedOn w:val="12"/>
    <w:qFormat/>
    <w:uiPriority w:val="47"/>
    <w:pPr>
      <w:spacing w:after="0" w:line="240" w:lineRule="auto"/>
    </w:pPr>
    <w:tblPr>
      <w:tblBorders>
        <w:top w:val="single" w:color="FFBE60" w:themeColor="accent3" w:themeTint="99" w:sz="4" w:space="0"/>
        <w:bottom w:val="single" w:color="FFBE60" w:themeColor="accent3" w:themeTint="99" w:sz="4" w:space="0"/>
        <w:insideH w:val="single" w:color="FFBE6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9CA" w:themeFill="accent3" w:themeFillTint="33"/>
      </w:tcPr>
    </w:tblStylePr>
    <w:tblStylePr w:type="band1Horz">
      <w:tcPr>
        <w:shd w:val="clear" w:color="auto" w:fill="FFE9CA" w:themeFill="accent3" w:themeFillTint="33"/>
      </w:tcPr>
    </w:tblStylePr>
  </w:style>
  <w:style w:type="table" w:customStyle="1" w:styleId="349">
    <w:name w:val="List Table 2 Accent 4"/>
    <w:basedOn w:val="12"/>
    <w:qFormat/>
    <w:uiPriority w:val="47"/>
    <w:pPr>
      <w:spacing w:after="0" w:line="240" w:lineRule="auto"/>
    </w:pPr>
    <w:tblPr>
      <w:tblBorders>
        <w:top w:val="single" w:color="B4B4B4" w:themeColor="accent4" w:themeTint="99" w:sz="4" w:space="0"/>
        <w:bottom w:val="single" w:color="B4B4B4" w:themeColor="accent4" w:themeTint="99" w:sz="4" w:space="0"/>
        <w:insideH w:val="single" w:color="B4B4B4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6E6" w:themeFill="accent4" w:themeFillTint="33"/>
      </w:tcPr>
    </w:tblStylePr>
    <w:tblStylePr w:type="band1Horz">
      <w:tcPr>
        <w:shd w:val="clear" w:color="auto" w:fill="E6E6E6" w:themeFill="accent4" w:themeFillTint="33"/>
      </w:tcPr>
    </w:tblStylePr>
  </w:style>
  <w:style w:type="table" w:customStyle="1" w:styleId="350">
    <w:name w:val="List Table 2 Accent 5"/>
    <w:basedOn w:val="12"/>
    <w:qFormat/>
    <w:uiPriority w:val="47"/>
    <w:pPr>
      <w:spacing w:after="0" w:line="240" w:lineRule="auto"/>
    </w:pPr>
    <w:tblPr>
      <w:tblBorders>
        <w:top w:val="single" w:color="FEDA69" w:themeColor="accent5" w:themeTint="99" w:sz="4" w:space="0"/>
        <w:bottom w:val="single" w:color="FEDA69" w:themeColor="accent5" w:themeTint="99" w:sz="4" w:space="0"/>
        <w:insideH w:val="single" w:color="FEDA69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D" w:themeFill="accent5" w:themeFillTint="33"/>
      </w:tcPr>
    </w:tblStylePr>
    <w:tblStylePr w:type="band1Horz">
      <w:tcPr>
        <w:shd w:val="clear" w:color="auto" w:fill="FEF2CD" w:themeFill="accent5" w:themeFillTint="33"/>
      </w:tcPr>
    </w:tblStylePr>
  </w:style>
  <w:style w:type="table" w:customStyle="1" w:styleId="351">
    <w:name w:val="List Table 2 Accent 6"/>
    <w:basedOn w:val="12"/>
    <w:qFormat/>
    <w:uiPriority w:val="47"/>
    <w:pPr>
      <w:spacing w:after="0" w:line="240" w:lineRule="auto"/>
    </w:pPr>
    <w:tblPr>
      <w:tblBorders>
        <w:top w:val="single" w:color="EB977D" w:themeColor="accent6" w:themeTint="99" w:sz="4" w:space="0"/>
        <w:bottom w:val="single" w:color="EB977D" w:themeColor="accent6" w:themeTint="99" w:sz="4" w:space="0"/>
        <w:insideH w:val="single" w:color="EB977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DCD3" w:themeFill="accent6" w:themeFillTint="33"/>
      </w:tcPr>
    </w:tblStylePr>
    <w:tblStylePr w:type="band1Horz">
      <w:tcPr>
        <w:shd w:val="clear" w:color="auto" w:fill="F8DCD3" w:themeFill="accent6" w:themeFillTint="33"/>
      </w:tcPr>
    </w:tblStylePr>
  </w:style>
  <w:style w:type="table" w:customStyle="1" w:styleId="352">
    <w:name w:val="List Table 3"/>
    <w:basedOn w:val="12"/>
    <w:qFormat/>
    <w:uiPriority w:val="4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3">
    <w:name w:val="List Table 3 Accent 1"/>
    <w:basedOn w:val="12"/>
    <w:qFormat/>
    <w:uiPriority w:val="48"/>
    <w:pPr>
      <w:spacing w:after="0" w:line="240" w:lineRule="auto"/>
    </w:pPr>
    <w:tblPr>
      <w:tblBorders>
        <w:top w:val="single" w:color="418AB3" w:themeColor="accent1" w:sz="4" w:space="0"/>
        <w:left w:val="single" w:color="418AB3" w:themeColor="accent1" w:sz="4" w:space="0"/>
        <w:bottom w:val="single" w:color="418AB3" w:themeColor="accent1" w:sz="4" w:space="0"/>
        <w:right w:val="single" w:color="418AB3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18AB3" w:themeFill="accent1"/>
      </w:tcPr>
    </w:tblStylePr>
    <w:tblStylePr w:type="lastRow">
      <w:rPr>
        <w:b/>
        <w:bCs/>
      </w:rPr>
      <w:tcPr>
        <w:tcBorders>
          <w:top w:val="double" w:color="418AB3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18AB3" w:themeColor="accent1" w:sz="4" w:space="0"/>
          <w:right w:val="single" w:color="418AB3" w:themeColor="accent1" w:sz="4" w:space="0"/>
        </w:tcBorders>
      </w:tcPr>
    </w:tblStylePr>
    <w:tblStylePr w:type="band1Horz">
      <w:tcPr>
        <w:tcBorders>
          <w:top w:val="single" w:color="418AB3" w:themeColor="accent1" w:sz="4" w:space="0"/>
          <w:bottom w:val="single" w:color="418AB3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18AB3" w:themeColor="accent1" w:sz="4" w:space="0"/>
          <w:left w:val="nil"/>
        </w:tcBorders>
      </w:tcPr>
    </w:tblStylePr>
    <w:tblStylePr w:type="swCell">
      <w:tcPr>
        <w:tcBorders>
          <w:top w:val="double" w:color="418AB3" w:themeColor="accent1" w:sz="4" w:space="0"/>
          <w:right w:val="nil"/>
        </w:tcBorders>
      </w:tcPr>
    </w:tblStylePr>
  </w:style>
  <w:style w:type="table" w:customStyle="1" w:styleId="354">
    <w:name w:val="List Table 3 Accent 2"/>
    <w:basedOn w:val="12"/>
    <w:qFormat/>
    <w:uiPriority w:val="48"/>
    <w:pPr>
      <w:spacing w:after="0" w:line="240" w:lineRule="auto"/>
    </w:pPr>
    <w:tblPr>
      <w:tblBorders>
        <w:top w:val="single" w:color="A6B727" w:themeColor="accent2" w:sz="4" w:space="0"/>
        <w:left w:val="single" w:color="A6B727" w:themeColor="accent2" w:sz="4" w:space="0"/>
        <w:bottom w:val="single" w:color="A6B727" w:themeColor="accent2" w:sz="4" w:space="0"/>
        <w:right w:val="single" w:color="A6B727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6B727" w:themeFill="accent2"/>
      </w:tcPr>
    </w:tblStylePr>
    <w:tblStylePr w:type="lastRow">
      <w:rPr>
        <w:b/>
        <w:bCs/>
      </w:rPr>
      <w:tcPr>
        <w:tcBorders>
          <w:top w:val="double" w:color="A6B727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6B727" w:themeColor="accent2" w:sz="4" w:space="0"/>
          <w:right w:val="single" w:color="A6B727" w:themeColor="accent2" w:sz="4" w:space="0"/>
        </w:tcBorders>
      </w:tcPr>
    </w:tblStylePr>
    <w:tblStylePr w:type="band1Horz">
      <w:tcPr>
        <w:tcBorders>
          <w:top w:val="single" w:color="A6B727" w:themeColor="accent2" w:sz="4" w:space="0"/>
          <w:bottom w:val="single" w:color="A6B727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6B727" w:themeColor="accent2" w:sz="4" w:space="0"/>
          <w:left w:val="nil"/>
        </w:tcBorders>
      </w:tcPr>
    </w:tblStylePr>
    <w:tblStylePr w:type="swCell">
      <w:tcPr>
        <w:tcBorders>
          <w:top w:val="double" w:color="A6B727" w:themeColor="accent2" w:sz="4" w:space="0"/>
          <w:right w:val="nil"/>
        </w:tcBorders>
      </w:tcPr>
    </w:tblStylePr>
  </w:style>
  <w:style w:type="table" w:customStyle="1" w:styleId="355">
    <w:name w:val="List Table 3 Accent 3"/>
    <w:basedOn w:val="12"/>
    <w:uiPriority w:val="48"/>
    <w:pPr>
      <w:spacing w:after="0" w:line="240" w:lineRule="auto"/>
    </w:pPr>
    <w:tblPr>
      <w:tblBorders>
        <w:top w:val="single" w:color="F69200" w:themeColor="accent3" w:sz="4" w:space="0"/>
        <w:left w:val="single" w:color="F69200" w:themeColor="accent3" w:sz="4" w:space="0"/>
        <w:bottom w:val="single" w:color="F69200" w:themeColor="accent3" w:sz="4" w:space="0"/>
        <w:right w:val="single" w:color="F69200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69200" w:themeFill="accent3"/>
      </w:tcPr>
    </w:tblStylePr>
    <w:tblStylePr w:type="lastRow">
      <w:rPr>
        <w:b/>
        <w:bCs/>
      </w:rPr>
      <w:tcPr>
        <w:tcBorders>
          <w:top w:val="double" w:color="F69200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69200" w:themeColor="accent3" w:sz="4" w:space="0"/>
          <w:right w:val="single" w:color="F69200" w:themeColor="accent3" w:sz="4" w:space="0"/>
        </w:tcBorders>
      </w:tcPr>
    </w:tblStylePr>
    <w:tblStylePr w:type="band1Horz">
      <w:tcPr>
        <w:tcBorders>
          <w:top w:val="single" w:color="F69200" w:themeColor="accent3" w:sz="4" w:space="0"/>
          <w:bottom w:val="single" w:color="F69200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69200" w:themeColor="accent3" w:sz="4" w:space="0"/>
          <w:left w:val="nil"/>
        </w:tcBorders>
      </w:tcPr>
    </w:tblStylePr>
    <w:tblStylePr w:type="swCell">
      <w:tcPr>
        <w:tcBorders>
          <w:top w:val="double" w:color="F69200" w:themeColor="accent3" w:sz="4" w:space="0"/>
          <w:right w:val="nil"/>
        </w:tcBorders>
      </w:tcPr>
    </w:tblStylePr>
  </w:style>
  <w:style w:type="table" w:customStyle="1" w:styleId="356">
    <w:name w:val="List Table 3 Accent 4"/>
    <w:basedOn w:val="12"/>
    <w:uiPriority w:val="48"/>
    <w:pPr>
      <w:spacing w:after="0" w:line="240" w:lineRule="auto"/>
    </w:pPr>
    <w:tblPr>
      <w:tblBorders>
        <w:top w:val="single" w:color="838383" w:themeColor="accent4" w:sz="4" w:space="0"/>
        <w:left w:val="single" w:color="838383" w:themeColor="accent4" w:sz="4" w:space="0"/>
        <w:bottom w:val="single" w:color="838383" w:themeColor="accent4" w:sz="4" w:space="0"/>
        <w:right w:val="single" w:color="838383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38383" w:themeFill="accent4"/>
      </w:tcPr>
    </w:tblStylePr>
    <w:tblStylePr w:type="lastRow">
      <w:rPr>
        <w:b/>
        <w:bCs/>
      </w:rPr>
      <w:tcPr>
        <w:tcBorders>
          <w:top w:val="double" w:color="838383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838383" w:themeColor="accent4" w:sz="4" w:space="0"/>
          <w:right w:val="single" w:color="838383" w:themeColor="accent4" w:sz="4" w:space="0"/>
        </w:tcBorders>
      </w:tcPr>
    </w:tblStylePr>
    <w:tblStylePr w:type="band1Horz">
      <w:tcPr>
        <w:tcBorders>
          <w:top w:val="single" w:color="838383" w:themeColor="accent4" w:sz="4" w:space="0"/>
          <w:bottom w:val="single" w:color="838383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838383" w:themeColor="accent4" w:sz="4" w:space="0"/>
          <w:left w:val="nil"/>
        </w:tcBorders>
      </w:tcPr>
    </w:tblStylePr>
    <w:tblStylePr w:type="swCell">
      <w:tcPr>
        <w:tcBorders>
          <w:top w:val="double" w:color="838383" w:themeColor="accent4" w:sz="4" w:space="0"/>
          <w:right w:val="nil"/>
        </w:tcBorders>
      </w:tcPr>
    </w:tblStylePr>
  </w:style>
  <w:style w:type="table" w:customStyle="1" w:styleId="357">
    <w:name w:val="List Table 3 Accent 5"/>
    <w:basedOn w:val="12"/>
    <w:uiPriority w:val="48"/>
    <w:pPr>
      <w:spacing w:after="0" w:line="240" w:lineRule="auto"/>
    </w:pPr>
    <w:tblPr>
      <w:tblBorders>
        <w:top w:val="single" w:color="FEC306" w:themeColor="accent5" w:sz="4" w:space="0"/>
        <w:left w:val="single" w:color="FEC306" w:themeColor="accent5" w:sz="4" w:space="0"/>
        <w:bottom w:val="single" w:color="FEC306" w:themeColor="accent5" w:sz="4" w:space="0"/>
        <w:right w:val="single" w:color="FEC306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EC306" w:themeFill="accent5"/>
      </w:tcPr>
    </w:tblStylePr>
    <w:tblStylePr w:type="lastRow">
      <w:rPr>
        <w:b/>
        <w:bCs/>
      </w:rPr>
      <w:tcPr>
        <w:tcBorders>
          <w:top w:val="double" w:color="FEC30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EC306" w:themeColor="accent5" w:sz="4" w:space="0"/>
          <w:right w:val="single" w:color="FEC306" w:themeColor="accent5" w:sz="4" w:space="0"/>
        </w:tcBorders>
      </w:tcPr>
    </w:tblStylePr>
    <w:tblStylePr w:type="band1Horz">
      <w:tcPr>
        <w:tcBorders>
          <w:top w:val="single" w:color="FEC306" w:themeColor="accent5" w:sz="4" w:space="0"/>
          <w:bottom w:val="single" w:color="FEC306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EC306" w:themeColor="accent5" w:sz="4" w:space="0"/>
          <w:left w:val="nil"/>
        </w:tcBorders>
      </w:tcPr>
    </w:tblStylePr>
    <w:tblStylePr w:type="swCell">
      <w:tcPr>
        <w:tcBorders>
          <w:top w:val="double" w:color="FEC306" w:themeColor="accent5" w:sz="4" w:space="0"/>
          <w:right w:val="nil"/>
        </w:tcBorders>
      </w:tcPr>
    </w:tblStylePr>
  </w:style>
  <w:style w:type="table" w:customStyle="1" w:styleId="358">
    <w:name w:val="List Table 3 Accent 6"/>
    <w:basedOn w:val="12"/>
    <w:uiPriority w:val="48"/>
    <w:pPr>
      <w:spacing w:after="0" w:line="240" w:lineRule="auto"/>
    </w:pPr>
    <w:tblPr>
      <w:tblBorders>
        <w:top w:val="single" w:color="DF5327" w:themeColor="accent6" w:sz="4" w:space="0"/>
        <w:left w:val="single" w:color="DF5327" w:themeColor="accent6" w:sz="4" w:space="0"/>
        <w:bottom w:val="single" w:color="DF5327" w:themeColor="accent6" w:sz="4" w:space="0"/>
        <w:right w:val="single" w:color="DF5327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DF5327" w:themeFill="accent6"/>
      </w:tcPr>
    </w:tblStylePr>
    <w:tblStylePr w:type="lastRow">
      <w:rPr>
        <w:b/>
        <w:bCs/>
      </w:rPr>
      <w:tcPr>
        <w:tcBorders>
          <w:top w:val="double" w:color="DF532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DF5327" w:themeColor="accent6" w:sz="4" w:space="0"/>
          <w:right w:val="single" w:color="DF5327" w:themeColor="accent6" w:sz="4" w:space="0"/>
        </w:tcBorders>
      </w:tcPr>
    </w:tblStylePr>
    <w:tblStylePr w:type="band1Horz">
      <w:tcPr>
        <w:tcBorders>
          <w:top w:val="single" w:color="DF5327" w:themeColor="accent6" w:sz="4" w:space="0"/>
          <w:bottom w:val="single" w:color="DF5327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DF5327" w:themeColor="accent6" w:sz="4" w:space="0"/>
          <w:left w:val="nil"/>
        </w:tcBorders>
      </w:tcPr>
    </w:tblStylePr>
    <w:tblStylePr w:type="swCell">
      <w:tcPr>
        <w:tcBorders>
          <w:top w:val="double" w:color="DF5327" w:themeColor="accent6" w:sz="4" w:space="0"/>
          <w:right w:val="nil"/>
        </w:tcBorders>
      </w:tcPr>
    </w:tblStylePr>
  </w:style>
  <w:style w:type="table" w:customStyle="1" w:styleId="359">
    <w:name w:val="List Table 4"/>
    <w:basedOn w:val="12"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0">
    <w:name w:val="List Table 4 Accent 1"/>
    <w:basedOn w:val="12"/>
    <w:uiPriority w:val="49"/>
    <w:pPr>
      <w:spacing w:after="0" w:line="240" w:lineRule="auto"/>
    </w:pPr>
    <w:tblPr>
      <w:tblBorders>
        <w:top w:val="single" w:color="89B9D4" w:themeColor="accent1" w:themeTint="99" w:sz="4" w:space="0"/>
        <w:left w:val="single" w:color="89B9D4" w:themeColor="accent1" w:themeTint="99" w:sz="4" w:space="0"/>
        <w:bottom w:val="single" w:color="89B9D4" w:themeColor="accent1" w:themeTint="99" w:sz="4" w:space="0"/>
        <w:right w:val="single" w:color="89B9D4" w:themeColor="accent1" w:themeTint="99" w:sz="4" w:space="0"/>
        <w:insideH w:val="single" w:color="89B9D4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18AB3" w:themeColor="accent1" w:sz="4" w:space="0"/>
          <w:left w:val="single" w:color="418AB3" w:themeColor="accent1" w:sz="4" w:space="0"/>
          <w:bottom w:val="single" w:color="418AB3" w:themeColor="accent1" w:sz="4" w:space="0"/>
          <w:right w:val="single" w:color="418AB3" w:themeColor="accent1" w:sz="4" w:space="0"/>
          <w:insideH w:val="nil"/>
        </w:tcBorders>
        <w:shd w:val="clear" w:color="auto" w:fill="418AB3" w:themeFill="accent1"/>
      </w:tcPr>
    </w:tblStylePr>
    <w:tblStylePr w:type="lastRow">
      <w:rPr>
        <w:b/>
        <w:bCs/>
      </w:rPr>
      <w:tcPr>
        <w:tcBorders>
          <w:top w:val="double" w:color="89B9D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7E7F0" w:themeFill="accent1" w:themeFillTint="33"/>
      </w:tcPr>
    </w:tblStylePr>
    <w:tblStylePr w:type="band1Horz">
      <w:tcPr>
        <w:shd w:val="clear" w:color="auto" w:fill="D7E7F0" w:themeFill="accent1" w:themeFillTint="33"/>
      </w:tcPr>
    </w:tblStylePr>
  </w:style>
  <w:style w:type="table" w:customStyle="1" w:styleId="361">
    <w:name w:val="List Table 4 Accent 2"/>
    <w:basedOn w:val="12"/>
    <w:uiPriority w:val="49"/>
    <w:pPr>
      <w:spacing w:after="0" w:line="240" w:lineRule="auto"/>
    </w:pPr>
    <w:tblPr>
      <w:tblBorders>
        <w:top w:val="single" w:color="D3E070" w:themeColor="accent2" w:themeTint="99" w:sz="4" w:space="0"/>
        <w:left w:val="single" w:color="D3E070" w:themeColor="accent2" w:themeTint="99" w:sz="4" w:space="0"/>
        <w:bottom w:val="single" w:color="D3E070" w:themeColor="accent2" w:themeTint="99" w:sz="4" w:space="0"/>
        <w:right w:val="single" w:color="D3E070" w:themeColor="accent2" w:themeTint="99" w:sz="4" w:space="0"/>
        <w:insideH w:val="single" w:color="D3E070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6B727" w:themeColor="accent2" w:sz="4" w:space="0"/>
          <w:left w:val="single" w:color="A6B727" w:themeColor="accent2" w:sz="4" w:space="0"/>
          <w:bottom w:val="single" w:color="A6B727" w:themeColor="accent2" w:sz="4" w:space="0"/>
          <w:right w:val="single" w:color="A6B727" w:themeColor="accent2" w:sz="4" w:space="0"/>
          <w:insideH w:val="nil"/>
        </w:tcBorders>
        <w:shd w:val="clear" w:color="auto" w:fill="A6B727" w:themeFill="accent2"/>
      </w:tcPr>
    </w:tblStylePr>
    <w:tblStylePr w:type="lastRow">
      <w:rPr>
        <w:b/>
        <w:bCs/>
      </w:rPr>
      <w:tcPr>
        <w:tcBorders>
          <w:top w:val="double" w:color="D3E07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0F4CF" w:themeFill="accent2" w:themeFillTint="33"/>
      </w:tcPr>
    </w:tblStylePr>
    <w:tblStylePr w:type="band1Horz">
      <w:tcPr>
        <w:shd w:val="clear" w:color="auto" w:fill="F0F4CF" w:themeFill="accent2" w:themeFillTint="33"/>
      </w:tcPr>
    </w:tblStylePr>
  </w:style>
  <w:style w:type="table" w:customStyle="1" w:styleId="362">
    <w:name w:val="List Table 4 Accent 3"/>
    <w:basedOn w:val="12"/>
    <w:uiPriority w:val="49"/>
    <w:pPr>
      <w:spacing w:after="0" w:line="240" w:lineRule="auto"/>
    </w:pPr>
    <w:tblPr>
      <w:tblBorders>
        <w:top w:val="single" w:color="FFBE60" w:themeColor="accent3" w:themeTint="99" w:sz="4" w:space="0"/>
        <w:left w:val="single" w:color="FFBE60" w:themeColor="accent3" w:themeTint="99" w:sz="4" w:space="0"/>
        <w:bottom w:val="single" w:color="FFBE60" w:themeColor="accent3" w:themeTint="99" w:sz="4" w:space="0"/>
        <w:right w:val="single" w:color="FFBE60" w:themeColor="accent3" w:themeTint="99" w:sz="4" w:space="0"/>
        <w:insideH w:val="single" w:color="FFBE60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69200" w:themeColor="accent3" w:sz="4" w:space="0"/>
          <w:left w:val="single" w:color="F69200" w:themeColor="accent3" w:sz="4" w:space="0"/>
          <w:bottom w:val="single" w:color="F69200" w:themeColor="accent3" w:sz="4" w:space="0"/>
          <w:right w:val="single" w:color="F69200" w:themeColor="accent3" w:sz="4" w:space="0"/>
          <w:insideH w:val="nil"/>
        </w:tcBorders>
        <w:shd w:val="clear" w:color="auto" w:fill="F69200" w:themeFill="accent3"/>
      </w:tcPr>
    </w:tblStylePr>
    <w:tblStylePr w:type="lastRow">
      <w:rPr>
        <w:b/>
        <w:bCs/>
      </w:rPr>
      <w:tcPr>
        <w:tcBorders>
          <w:top w:val="double" w:color="FFBE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9CA" w:themeFill="accent3" w:themeFillTint="33"/>
      </w:tcPr>
    </w:tblStylePr>
    <w:tblStylePr w:type="band1Horz">
      <w:tcPr>
        <w:shd w:val="clear" w:color="auto" w:fill="FFE9CA" w:themeFill="accent3" w:themeFillTint="33"/>
      </w:tcPr>
    </w:tblStylePr>
  </w:style>
  <w:style w:type="table" w:customStyle="1" w:styleId="363">
    <w:name w:val="List Table 4 Accent 4"/>
    <w:basedOn w:val="12"/>
    <w:uiPriority w:val="49"/>
    <w:pPr>
      <w:spacing w:after="0" w:line="240" w:lineRule="auto"/>
    </w:pPr>
    <w:tblPr>
      <w:tblBorders>
        <w:top w:val="single" w:color="B4B4B4" w:themeColor="accent4" w:themeTint="99" w:sz="4" w:space="0"/>
        <w:left w:val="single" w:color="B4B4B4" w:themeColor="accent4" w:themeTint="99" w:sz="4" w:space="0"/>
        <w:bottom w:val="single" w:color="B4B4B4" w:themeColor="accent4" w:themeTint="99" w:sz="4" w:space="0"/>
        <w:right w:val="single" w:color="B4B4B4" w:themeColor="accent4" w:themeTint="99" w:sz="4" w:space="0"/>
        <w:insideH w:val="single" w:color="B4B4B4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38383" w:themeColor="accent4" w:sz="4" w:space="0"/>
          <w:left w:val="single" w:color="838383" w:themeColor="accent4" w:sz="4" w:space="0"/>
          <w:bottom w:val="single" w:color="838383" w:themeColor="accent4" w:sz="4" w:space="0"/>
          <w:right w:val="single" w:color="838383" w:themeColor="accent4" w:sz="4" w:space="0"/>
          <w:insideH w:val="nil"/>
        </w:tcBorders>
        <w:shd w:val="clear" w:color="auto" w:fill="838383" w:themeFill="accent4"/>
      </w:tcPr>
    </w:tblStylePr>
    <w:tblStylePr w:type="lastRow">
      <w:rPr>
        <w:b/>
        <w:bCs/>
      </w:rPr>
      <w:tcPr>
        <w:tcBorders>
          <w:top w:val="double" w:color="B4B4B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6E6" w:themeFill="accent4" w:themeFillTint="33"/>
      </w:tcPr>
    </w:tblStylePr>
    <w:tblStylePr w:type="band1Horz">
      <w:tcPr>
        <w:shd w:val="clear" w:color="auto" w:fill="E6E6E6" w:themeFill="accent4" w:themeFillTint="33"/>
      </w:tcPr>
    </w:tblStylePr>
  </w:style>
  <w:style w:type="table" w:customStyle="1" w:styleId="364">
    <w:name w:val="List Table 4 Accent 5"/>
    <w:basedOn w:val="12"/>
    <w:uiPriority w:val="49"/>
    <w:pPr>
      <w:spacing w:after="0" w:line="240" w:lineRule="auto"/>
    </w:pPr>
    <w:tblPr>
      <w:tblBorders>
        <w:top w:val="single" w:color="FEDA69" w:themeColor="accent5" w:themeTint="99" w:sz="4" w:space="0"/>
        <w:left w:val="single" w:color="FEDA69" w:themeColor="accent5" w:themeTint="99" w:sz="4" w:space="0"/>
        <w:bottom w:val="single" w:color="FEDA69" w:themeColor="accent5" w:themeTint="99" w:sz="4" w:space="0"/>
        <w:right w:val="single" w:color="FEDA69" w:themeColor="accent5" w:themeTint="99" w:sz="4" w:space="0"/>
        <w:insideH w:val="single" w:color="FEDA69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EC306" w:themeColor="accent5" w:sz="4" w:space="0"/>
          <w:left w:val="single" w:color="FEC306" w:themeColor="accent5" w:sz="4" w:space="0"/>
          <w:bottom w:val="single" w:color="FEC306" w:themeColor="accent5" w:sz="4" w:space="0"/>
          <w:right w:val="single" w:color="FEC306" w:themeColor="accent5" w:sz="4" w:space="0"/>
          <w:insideH w:val="nil"/>
        </w:tcBorders>
        <w:shd w:val="clear" w:color="auto" w:fill="FEC306" w:themeFill="accent5"/>
      </w:tcPr>
    </w:tblStylePr>
    <w:tblStylePr w:type="lastRow">
      <w:rPr>
        <w:b/>
        <w:bCs/>
      </w:rPr>
      <w:tcPr>
        <w:tcBorders>
          <w:top w:val="double" w:color="FEDA6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D" w:themeFill="accent5" w:themeFillTint="33"/>
      </w:tcPr>
    </w:tblStylePr>
    <w:tblStylePr w:type="band1Horz">
      <w:tcPr>
        <w:shd w:val="clear" w:color="auto" w:fill="FEF2CD" w:themeFill="accent5" w:themeFillTint="33"/>
      </w:tcPr>
    </w:tblStylePr>
  </w:style>
  <w:style w:type="table" w:customStyle="1" w:styleId="365">
    <w:name w:val="List Table 4 Accent 6"/>
    <w:basedOn w:val="12"/>
    <w:uiPriority w:val="49"/>
    <w:pPr>
      <w:spacing w:after="0" w:line="240" w:lineRule="auto"/>
    </w:pPr>
    <w:tblPr>
      <w:tblBorders>
        <w:top w:val="single" w:color="EB977D" w:themeColor="accent6" w:themeTint="99" w:sz="4" w:space="0"/>
        <w:left w:val="single" w:color="EB977D" w:themeColor="accent6" w:themeTint="99" w:sz="4" w:space="0"/>
        <w:bottom w:val="single" w:color="EB977D" w:themeColor="accent6" w:themeTint="99" w:sz="4" w:space="0"/>
        <w:right w:val="single" w:color="EB977D" w:themeColor="accent6" w:themeTint="99" w:sz="4" w:space="0"/>
        <w:insideH w:val="single" w:color="EB977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F5327" w:themeColor="accent6" w:sz="4" w:space="0"/>
          <w:left w:val="single" w:color="DF5327" w:themeColor="accent6" w:sz="4" w:space="0"/>
          <w:bottom w:val="single" w:color="DF5327" w:themeColor="accent6" w:sz="4" w:space="0"/>
          <w:right w:val="single" w:color="DF5327" w:themeColor="accent6" w:sz="4" w:space="0"/>
          <w:insideH w:val="nil"/>
        </w:tcBorders>
        <w:shd w:val="clear" w:color="auto" w:fill="DF5327" w:themeFill="accent6"/>
      </w:tcPr>
    </w:tblStylePr>
    <w:tblStylePr w:type="lastRow">
      <w:rPr>
        <w:b/>
        <w:bCs/>
      </w:rPr>
      <w:tcPr>
        <w:tcBorders>
          <w:top w:val="double" w:color="EB977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DCD3" w:themeFill="accent6" w:themeFillTint="33"/>
      </w:tcPr>
    </w:tblStylePr>
    <w:tblStylePr w:type="band1Horz">
      <w:tcPr>
        <w:shd w:val="clear" w:color="auto" w:fill="F8DCD3" w:themeFill="accent6" w:themeFillTint="33"/>
      </w:tcPr>
    </w:tblStylePr>
  </w:style>
  <w:style w:type="table" w:customStyle="1" w:styleId="366">
    <w:name w:val="List Table 5 Dark"/>
    <w:basedOn w:val="12"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7">
    <w:name w:val="List Table 5 Dark Accent 1"/>
    <w:basedOn w:val="12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18AB3" w:themeColor="accent1" w:sz="24" w:space="0"/>
        <w:left w:val="single" w:color="418AB3" w:themeColor="accent1" w:sz="24" w:space="0"/>
        <w:bottom w:val="single" w:color="418AB3" w:themeColor="accent1" w:sz="24" w:space="0"/>
        <w:right w:val="single" w:color="418AB3" w:themeColor="accent1" w:sz="24" w:space="0"/>
      </w:tblBorders>
    </w:tblPr>
    <w:tcPr>
      <w:shd w:val="clear" w:color="auto" w:fill="418AB3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8">
    <w:name w:val="List Table 5 Dark Accent 2"/>
    <w:basedOn w:val="12"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A6B727" w:themeColor="accent2" w:sz="24" w:space="0"/>
        <w:left w:val="single" w:color="A6B727" w:themeColor="accent2" w:sz="24" w:space="0"/>
        <w:bottom w:val="single" w:color="A6B727" w:themeColor="accent2" w:sz="24" w:space="0"/>
        <w:right w:val="single" w:color="A6B727" w:themeColor="accent2" w:sz="24" w:space="0"/>
      </w:tblBorders>
    </w:tblPr>
    <w:tcPr>
      <w:shd w:val="clear" w:color="auto" w:fill="A6B727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9">
    <w:name w:val="List Table 5 Dark Accent 3"/>
    <w:basedOn w:val="12"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69200" w:themeColor="accent3" w:sz="24" w:space="0"/>
        <w:left w:val="single" w:color="F69200" w:themeColor="accent3" w:sz="24" w:space="0"/>
        <w:bottom w:val="single" w:color="F69200" w:themeColor="accent3" w:sz="24" w:space="0"/>
        <w:right w:val="single" w:color="F69200" w:themeColor="accent3" w:sz="24" w:space="0"/>
      </w:tblBorders>
    </w:tblPr>
    <w:tcPr>
      <w:shd w:val="clear" w:color="auto" w:fill="F69200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0">
    <w:name w:val="List Table 5 Dark Accent 4"/>
    <w:basedOn w:val="12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38383" w:themeColor="accent4" w:sz="24" w:space="0"/>
        <w:left w:val="single" w:color="838383" w:themeColor="accent4" w:sz="24" w:space="0"/>
        <w:bottom w:val="single" w:color="838383" w:themeColor="accent4" w:sz="24" w:space="0"/>
        <w:right w:val="single" w:color="838383" w:themeColor="accent4" w:sz="24" w:space="0"/>
      </w:tblBorders>
    </w:tblPr>
    <w:tcPr>
      <w:shd w:val="clear" w:color="auto" w:fill="838383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1">
    <w:name w:val="List Table 5 Dark Accent 5"/>
    <w:basedOn w:val="12"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EC306" w:themeColor="accent5" w:sz="24" w:space="0"/>
        <w:left w:val="single" w:color="FEC306" w:themeColor="accent5" w:sz="24" w:space="0"/>
        <w:bottom w:val="single" w:color="FEC306" w:themeColor="accent5" w:sz="24" w:space="0"/>
        <w:right w:val="single" w:color="FEC306" w:themeColor="accent5" w:sz="24" w:space="0"/>
      </w:tblBorders>
    </w:tblPr>
    <w:tcPr>
      <w:shd w:val="clear" w:color="auto" w:fill="FEC306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List Table 5 Dark Accent 6"/>
    <w:basedOn w:val="12"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DF5327" w:themeColor="accent6" w:sz="24" w:space="0"/>
        <w:left w:val="single" w:color="DF5327" w:themeColor="accent6" w:sz="24" w:space="0"/>
        <w:bottom w:val="single" w:color="DF5327" w:themeColor="accent6" w:sz="24" w:space="0"/>
        <w:right w:val="single" w:color="DF5327" w:themeColor="accent6" w:sz="24" w:space="0"/>
      </w:tblBorders>
    </w:tblPr>
    <w:tcPr>
      <w:shd w:val="clear" w:color="auto" w:fill="DF5327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List Table 6 Colorful"/>
    <w:basedOn w:val="12"/>
    <w:uiPriority w:val="5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4">
    <w:name w:val="List Table 6 Colorful Accent 1"/>
    <w:basedOn w:val="12"/>
    <w:uiPriority w:val="51"/>
    <w:pPr>
      <w:spacing w:after="0" w:line="240" w:lineRule="auto"/>
    </w:pPr>
    <w:rPr>
      <w:color w:val="316886" w:themeColor="accent1" w:themeShade="BF"/>
    </w:rPr>
    <w:tblPr>
      <w:tblBorders>
        <w:top w:val="single" w:color="418AB3" w:themeColor="accent1" w:sz="4" w:space="0"/>
        <w:bottom w:val="single" w:color="418AB3" w:themeColor="accent1" w:sz="4" w:space="0"/>
      </w:tblBorders>
    </w:tblPr>
    <w:tblStylePr w:type="firstRow">
      <w:rPr>
        <w:b/>
        <w:bCs/>
      </w:rPr>
      <w:tcPr>
        <w:tcBorders>
          <w:bottom w:val="single" w:color="418AB3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18AB3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7E7F0" w:themeFill="accent1" w:themeFillTint="33"/>
      </w:tcPr>
    </w:tblStylePr>
    <w:tblStylePr w:type="band1Horz">
      <w:tcPr>
        <w:shd w:val="clear" w:color="auto" w:fill="D7E7F0" w:themeFill="accent1" w:themeFillTint="33"/>
      </w:tcPr>
    </w:tblStylePr>
  </w:style>
  <w:style w:type="table" w:customStyle="1" w:styleId="375">
    <w:name w:val="List Table 6 Colorful Accent 2"/>
    <w:basedOn w:val="12"/>
    <w:uiPriority w:val="51"/>
    <w:pPr>
      <w:spacing w:after="0" w:line="240" w:lineRule="auto"/>
    </w:pPr>
    <w:rPr>
      <w:color w:val="7D891D" w:themeColor="accent2" w:themeShade="BF"/>
    </w:rPr>
    <w:tblPr>
      <w:tblBorders>
        <w:top w:val="single" w:color="A6B727" w:themeColor="accent2" w:sz="4" w:space="0"/>
        <w:bottom w:val="single" w:color="A6B727" w:themeColor="accent2" w:sz="4" w:space="0"/>
      </w:tblBorders>
    </w:tblPr>
    <w:tblStylePr w:type="firstRow">
      <w:rPr>
        <w:b/>
        <w:bCs/>
      </w:rPr>
      <w:tcPr>
        <w:tcBorders>
          <w:bottom w:val="single" w:color="A6B727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A6B727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0F4CF" w:themeFill="accent2" w:themeFillTint="33"/>
      </w:tcPr>
    </w:tblStylePr>
    <w:tblStylePr w:type="band1Horz">
      <w:tcPr>
        <w:shd w:val="clear" w:color="auto" w:fill="F0F4CF" w:themeFill="accent2" w:themeFillTint="33"/>
      </w:tcPr>
    </w:tblStylePr>
  </w:style>
  <w:style w:type="table" w:customStyle="1" w:styleId="376">
    <w:name w:val="List Table 6 Colorful Accent 3"/>
    <w:basedOn w:val="12"/>
    <w:uiPriority w:val="51"/>
    <w:pPr>
      <w:spacing w:after="0" w:line="240" w:lineRule="auto"/>
    </w:pPr>
    <w:rPr>
      <w:color w:val="B96E00" w:themeColor="accent3" w:themeShade="BF"/>
    </w:rPr>
    <w:tblPr>
      <w:tblBorders>
        <w:top w:val="single" w:color="F69200" w:themeColor="accent3" w:sz="4" w:space="0"/>
        <w:bottom w:val="single" w:color="F69200" w:themeColor="accent3" w:sz="4" w:space="0"/>
      </w:tblBorders>
    </w:tblPr>
    <w:tblStylePr w:type="firstRow">
      <w:rPr>
        <w:b/>
        <w:bCs/>
      </w:rPr>
      <w:tcPr>
        <w:tcBorders>
          <w:bottom w:val="single" w:color="F69200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F69200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9CA" w:themeFill="accent3" w:themeFillTint="33"/>
      </w:tcPr>
    </w:tblStylePr>
    <w:tblStylePr w:type="band1Horz">
      <w:tcPr>
        <w:shd w:val="clear" w:color="auto" w:fill="FFE9CA" w:themeFill="accent3" w:themeFillTint="33"/>
      </w:tcPr>
    </w:tblStylePr>
  </w:style>
  <w:style w:type="table" w:customStyle="1" w:styleId="377">
    <w:name w:val="List Table 6 Colorful Accent 4"/>
    <w:basedOn w:val="12"/>
    <w:uiPriority w:val="51"/>
    <w:pPr>
      <w:spacing w:after="0" w:line="240" w:lineRule="auto"/>
    </w:pPr>
    <w:rPr>
      <w:color w:val="626262" w:themeColor="accent4" w:themeShade="BF"/>
    </w:rPr>
    <w:tblPr>
      <w:tblBorders>
        <w:top w:val="single" w:color="838383" w:themeColor="accent4" w:sz="4" w:space="0"/>
        <w:bottom w:val="single" w:color="838383" w:themeColor="accent4" w:sz="4" w:space="0"/>
      </w:tblBorders>
    </w:tblPr>
    <w:tblStylePr w:type="firstRow">
      <w:rPr>
        <w:b/>
        <w:bCs/>
      </w:rPr>
      <w:tcPr>
        <w:tcBorders>
          <w:bottom w:val="single" w:color="838383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838383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6E6" w:themeFill="accent4" w:themeFillTint="33"/>
      </w:tcPr>
    </w:tblStylePr>
    <w:tblStylePr w:type="band1Horz">
      <w:tcPr>
        <w:shd w:val="clear" w:color="auto" w:fill="E6E6E6" w:themeFill="accent4" w:themeFillTint="33"/>
      </w:tcPr>
    </w:tblStylePr>
  </w:style>
  <w:style w:type="table" w:customStyle="1" w:styleId="378">
    <w:name w:val="List Table 6 Colorful Accent 5"/>
    <w:basedOn w:val="12"/>
    <w:uiPriority w:val="51"/>
    <w:pPr>
      <w:spacing w:after="0" w:line="240" w:lineRule="auto"/>
    </w:pPr>
    <w:rPr>
      <w:color w:val="C29401" w:themeColor="accent5" w:themeShade="BF"/>
    </w:rPr>
    <w:tblPr>
      <w:tblBorders>
        <w:top w:val="single" w:color="FEC306" w:themeColor="accent5" w:sz="4" w:space="0"/>
        <w:bottom w:val="single" w:color="FEC306" w:themeColor="accent5" w:sz="4" w:space="0"/>
      </w:tblBorders>
    </w:tblPr>
    <w:tblStylePr w:type="firstRow">
      <w:rPr>
        <w:b/>
        <w:bCs/>
      </w:rPr>
      <w:tcPr>
        <w:tcBorders>
          <w:bottom w:val="single" w:color="FEC306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FEC30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D" w:themeFill="accent5" w:themeFillTint="33"/>
      </w:tcPr>
    </w:tblStylePr>
    <w:tblStylePr w:type="band1Horz">
      <w:tcPr>
        <w:shd w:val="clear" w:color="auto" w:fill="FEF2CD" w:themeFill="accent5" w:themeFillTint="33"/>
      </w:tcPr>
    </w:tblStylePr>
  </w:style>
  <w:style w:type="table" w:customStyle="1" w:styleId="379">
    <w:name w:val="List Table 6 Colorful Accent 6"/>
    <w:basedOn w:val="12"/>
    <w:uiPriority w:val="51"/>
    <w:pPr>
      <w:spacing w:after="0" w:line="240" w:lineRule="auto"/>
    </w:pPr>
    <w:rPr>
      <w:color w:val="AB3C19" w:themeColor="accent6" w:themeShade="BF"/>
    </w:rPr>
    <w:tblPr>
      <w:tblBorders>
        <w:top w:val="single" w:color="DF5327" w:themeColor="accent6" w:sz="4" w:space="0"/>
        <w:bottom w:val="single" w:color="DF5327" w:themeColor="accent6" w:sz="4" w:space="0"/>
      </w:tblBorders>
    </w:tblPr>
    <w:tblStylePr w:type="firstRow">
      <w:rPr>
        <w:b/>
        <w:bCs/>
      </w:rPr>
      <w:tcPr>
        <w:tcBorders>
          <w:bottom w:val="single" w:color="DF5327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DF532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DCD3" w:themeFill="accent6" w:themeFillTint="33"/>
      </w:tcPr>
    </w:tblStylePr>
    <w:tblStylePr w:type="band1Horz">
      <w:tcPr>
        <w:shd w:val="clear" w:color="auto" w:fill="F8DCD3" w:themeFill="accent6" w:themeFillTint="33"/>
      </w:tcPr>
    </w:tblStylePr>
  </w:style>
  <w:style w:type="table" w:customStyle="1" w:styleId="380">
    <w:name w:val="List Table 7 Colorful"/>
    <w:basedOn w:val="12"/>
    <w:uiPriority w:val="5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1">
    <w:name w:val="List Table 7 Colorful Accent 1"/>
    <w:basedOn w:val="12"/>
    <w:uiPriority w:val="52"/>
    <w:pPr>
      <w:spacing w:after="0" w:line="240" w:lineRule="auto"/>
    </w:pPr>
    <w:rPr>
      <w:color w:val="316886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18AB3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18AB3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18AB3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18AB3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7E7F0" w:themeFill="accent1" w:themeFillTint="33"/>
      </w:tcPr>
    </w:tblStylePr>
    <w:tblStylePr w:type="band1Horz">
      <w:tcPr>
        <w:shd w:val="clear" w:color="auto" w:fill="D7E7F0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2">
    <w:name w:val="List Table 7 Colorful Accent 2"/>
    <w:basedOn w:val="12"/>
    <w:uiPriority w:val="52"/>
    <w:pPr>
      <w:spacing w:after="0" w:line="240" w:lineRule="auto"/>
    </w:pPr>
    <w:rPr>
      <w:color w:val="7D891D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A6B727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A6B727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A6B727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A6B727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0F4CF" w:themeFill="accent2" w:themeFillTint="33"/>
      </w:tcPr>
    </w:tblStylePr>
    <w:tblStylePr w:type="band1Horz">
      <w:tcPr>
        <w:shd w:val="clear" w:color="auto" w:fill="F0F4CF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3">
    <w:name w:val="List Table 7 Colorful Accent 3"/>
    <w:basedOn w:val="12"/>
    <w:qFormat/>
    <w:uiPriority w:val="52"/>
    <w:pPr>
      <w:spacing w:after="0" w:line="240" w:lineRule="auto"/>
    </w:pPr>
    <w:rPr>
      <w:color w:val="B96E00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69200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69200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69200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69200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FFE9CA" w:themeFill="accent3" w:themeFillTint="33"/>
      </w:tcPr>
    </w:tblStylePr>
    <w:tblStylePr w:type="band1Horz">
      <w:tcPr>
        <w:shd w:val="clear" w:color="auto" w:fill="FFE9CA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4">
    <w:name w:val="List Table 7 Colorful Accent 4"/>
    <w:basedOn w:val="12"/>
    <w:uiPriority w:val="52"/>
    <w:pPr>
      <w:spacing w:after="0" w:line="240" w:lineRule="auto"/>
    </w:pPr>
    <w:rPr>
      <w:color w:val="626262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838383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838383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838383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838383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E6E6E6" w:themeFill="accent4" w:themeFillTint="33"/>
      </w:tcPr>
    </w:tblStylePr>
    <w:tblStylePr w:type="band1Horz">
      <w:tcPr>
        <w:shd w:val="clear" w:color="auto" w:fill="E6E6E6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5">
    <w:name w:val="List Table 7 Colorful Accent 5"/>
    <w:basedOn w:val="12"/>
    <w:uiPriority w:val="52"/>
    <w:pPr>
      <w:spacing w:after="0" w:line="240" w:lineRule="auto"/>
    </w:pPr>
    <w:rPr>
      <w:color w:val="C29401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EC306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EC306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EC306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EC306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FEF2CD" w:themeFill="accent5" w:themeFillTint="33"/>
      </w:tcPr>
    </w:tblStylePr>
    <w:tblStylePr w:type="band1Horz">
      <w:tcPr>
        <w:shd w:val="clear" w:color="auto" w:fill="FEF2CD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List Table 7 Colorful Accent 6"/>
    <w:basedOn w:val="12"/>
    <w:uiPriority w:val="52"/>
    <w:pPr>
      <w:spacing w:after="0" w:line="240" w:lineRule="auto"/>
    </w:pPr>
    <w:rPr>
      <w:color w:val="AB3C19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DF532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DF532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DF532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DF5327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8DCD3" w:themeFill="accent6" w:themeFillTint="33"/>
      </w:tcPr>
    </w:tblStylePr>
    <w:tblStylePr w:type="band1Horz">
      <w:tcPr>
        <w:shd w:val="clear" w:color="auto" w:fill="F8DCD3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87">
    <w:name w:val="Macro Text Char"/>
    <w:basedOn w:val="11"/>
    <w:link w:val="83"/>
    <w:semiHidden/>
    <w:uiPriority w:val="99"/>
    <w:rPr>
      <w:rFonts w:ascii="Consolas" w:hAnsi="Consolas" w:eastAsia="Times New Roman" w:cs="Times New Roman"/>
      <w:color w:val="595959" w:themeColor="text1" w:themeTint="A6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8">
    <w:name w:val="Mention"/>
    <w:basedOn w:val="11"/>
    <w:semiHidden/>
    <w:unhideWhenUsed/>
    <w:uiPriority w:val="99"/>
    <w:rPr>
      <w:color w:val="2B579A"/>
      <w:shd w:val="clear" w:color="auto" w:fill="E6E6E6"/>
    </w:rPr>
  </w:style>
  <w:style w:type="character" w:customStyle="1" w:styleId="389">
    <w:name w:val="Message Header Char"/>
    <w:basedOn w:val="11"/>
    <w:link w:val="84"/>
    <w:semiHidden/>
    <w:uiPriority w:val="99"/>
    <w:rPr>
      <w:rFonts w:asciiTheme="majorHAnsi" w:hAnsiTheme="majorHAnsi" w:eastAsiaTheme="majorEastAsia" w:cstheme="majorBidi"/>
      <w:color w:val="262626" w:themeColor="text1" w:themeTint="D9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0">
    <w:name w:val="No Spacing"/>
    <w:semiHidden/>
    <w:unhideWhenUsed/>
    <w:uiPriority w:val="36"/>
    <w:pPr>
      <w:spacing w:after="0" w:line="240" w:lineRule="auto"/>
      <w:ind w:left="72" w:right="72"/>
      <w:contextualSpacing/>
      <w:outlineLvl w:val="1"/>
    </w:pPr>
    <w:rPr>
      <w:rFonts w:eastAsia="Times New Roman" w:cs="Times New Roman" w:asciiTheme="minorHAnsi" w:hAnsiTheme="minorHAnsi"/>
      <w:color w:val="595959" w:themeColor="text1" w:themeTint="A6"/>
      <w:sz w:val="22"/>
      <w:szCs w:val="22"/>
      <w:lang w:val="en-US" w:eastAsia="ja-JP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1">
    <w:name w:val="Note Heading Char"/>
    <w:basedOn w:val="11"/>
    <w:link w:val="87"/>
    <w:semiHidden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customStyle="1" w:styleId="392">
    <w:name w:val="Plain Table 1"/>
    <w:basedOn w:val="12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3">
    <w:name w:val="Plain Table 2"/>
    <w:basedOn w:val="12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4">
    <w:name w:val="Plain Table 3"/>
    <w:basedOn w:val="12"/>
    <w:qFormat/>
    <w:uiPriority w:val="43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95">
    <w:name w:val="Plain Table 4"/>
    <w:basedOn w:val="12"/>
    <w:qFormat/>
    <w:uiPriority w:val="44"/>
    <w:pPr>
      <w:spacing w:after="0" w:line="240" w:lineRule="auto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6">
    <w:name w:val="Plain Table 5"/>
    <w:basedOn w:val="12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7">
    <w:name w:val="Plain Text Char"/>
    <w:basedOn w:val="11"/>
    <w:link w:val="89"/>
    <w:semiHidden/>
    <w:qFormat/>
    <w:uiPriority w:val="99"/>
    <w:rPr>
      <w:rFonts w:ascii="Consolas" w:hAnsi="Consolas" w:eastAsia="Times New Roman" w:cs="Times New Roman"/>
      <w:color w:val="808080" w:themeColor="text1" w:themeTint="80"/>
      <w:szCs w:val="21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398">
    <w:name w:val="Quote"/>
    <w:basedOn w:val="1"/>
    <w:next w:val="1"/>
    <w:link w:val="399"/>
    <w:semiHidden/>
    <w:unhideWhenUsed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9">
    <w:name w:val="Quote Char"/>
    <w:basedOn w:val="11"/>
    <w:link w:val="398"/>
    <w:semiHidden/>
    <w:qFormat/>
    <w:uiPriority w:val="29"/>
    <w:rPr>
      <w:rFonts w:eastAsia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0">
    <w:name w:val="Salutation Char"/>
    <w:basedOn w:val="11"/>
    <w:link w:val="90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01">
    <w:name w:val="Signature Char"/>
    <w:basedOn w:val="11"/>
    <w:link w:val="91"/>
    <w:semiHidden/>
    <w:qFormat/>
    <w:uiPriority w:val="99"/>
    <w:rPr>
      <w:rFonts w:eastAsia="Times New Roman" w:cs="Times New Roman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02">
    <w:name w:val="Smart Hyperlink"/>
    <w:basedOn w:val="11"/>
    <w:semiHidden/>
    <w:unhideWhenUsed/>
    <w:qFormat/>
    <w:uiPriority w:val="99"/>
    <w:rPr>
      <w:u w:val="dotted"/>
    </w:rPr>
  </w:style>
  <w:style w:type="character" w:customStyle="1" w:styleId="403">
    <w:name w:val="Subtitle Char"/>
    <w:basedOn w:val="11"/>
    <w:link w:val="93"/>
    <w:semiHidden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4">
    <w:name w:val="Subtle Emphasis"/>
    <w:basedOn w:val="11"/>
    <w:semiHidden/>
    <w:unhideWhenUsed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5">
    <w:name w:val="Subtle Reference"/>
    <w:basedOn w:val="11"/>
    <w:semiHidden/>
    <w:unhideWhenUsed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06">
    <w:name w:val="Grid Table Light"/>
    <w:basedOn w:val="12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407">
    <w:name w:val="Title Char"/>
    <w:basedOn w:val="11"/>
    <w:link w:val="140"/>
    <w:semiHidden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408">
    <w:name w:val="TOC Heading"/>
    <w:basedOn w:val="2"/>
    <w:next w:val="1"/>
    <w:semiHidden/>
    <w:unhideWhenUsed/>
    <w:qFormat/>
    <w:uiPriority w:val="39"/>
    <w:pPr>
      <w:keepNext/>
      <w:keepLines/>
      <w:outlineLvl w:val="9"/>
    </w:pPr>
    <w:rPr>
      <w:b w:val="0"/>
      <w:bCs w:val="0"/>
      <w:smallCaps w:val="0"/>
      <w:sz w:val="32"/>
      <w:szCs w:val="32"/>
      <w14:shadow w14:blurRad="0" w14:dist="0" w14:dir="0" w14:sx="0" w14:sy="0" w14:kx="0" w14:ky="0" w14:algn="none">
        <w14:srgbClr w14:val="000000"/>
      </w14:shadow>
    </w:rPr>
  </w:style>
  <w:style w:type="character" w:customStyle="1" w:styleId="409">
    <w:name w:val="Unresolved Mention"/>
    <w:basedOn w:val="11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410">
    <w:name w:val="Heading 2 Char"/>
    <w:basedOn w:val="11"/>
    <w:link w:val="3"/>
    <w:qFormat/>
    <w:uiPriority w:val="0"/>
    <w:rPr>
      <w:rFonts w:asciiTheme="majorHAnsi" w:hAnsiTheme="majorHAnsi" w:eastAsiaTheme="majorEastAsia" w:cstheme="majorBidi"/>
      <w:b/>
      <w:bCs/>
      <w:color w:val="316886" w:themeColor="accent1" w:themeShade="BF"/>
    </w:rPr>
  </w:style>
  <w:style w:type="character" w:customStyle="1" w:styleId="411">
    <w:name w:val="Heading 3 Char"/>
    <w:basedOn w:val="11"/>
    <w:link w:val="4"/>
    <w:qFormat/>
    <w:uiPriority w:val="0"/>
    <w:rPr>
      <w:rFonts w:asciiTheme="majorHAnsi" w:hAnsiTheme="majorHAnsi" w:eastAsiaTheme="majorEastAsia" w:cstheme="majorBidi"/>
      <w:color w:val="316886" w:themeColor="accent1" w:themeShade="BF"/>
      <w:szCs w:val="16"/>
    </w:rPr>
  </w:style>
  <w:style w:type="character" w:customStyle="1" w:styleId="412">
    <w:name w:val="normaltextrun"/>
    <w:basedOn w:val="11"/>
    <w:qFormat/>
    <w:uiPriority w:val="0"/>
  </w:style>
  <w:style w:type="character" w:customStyle="1" w:styleId="413">
    <w:name w:val="eop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ompExp\AppData\Roaming\Microsoft\Templates\Petty%20cash%20receipt%20(3%20per%20page)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d051c435-37a9-49a4-8631-994ac8618a11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051c435-37a9-49a4-8631-994ac8618a11}"/>
      </w:docPartPr>
      <w:docPartBody>
        <w:p w14:paraId="085A493B">
          <w:pPr>
            <w:pStyle w:val="5"/>
          </w:pPr>
          <w:r>
            <w:t>Date</w:t>
          </w:r>
        </w:p>
      </w:docPartBody>
    </w:docPart>
    <w:docPart>
      <w:docPartPr>
        <w:name w:val="{7bfbaf06-a86d-4556-a388-251c86e32114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bfbaf06-a86d-4556-a388-251c86e32114}"/>
      </w:docPartPr>
      <w:docPartBody>
        <w:p w14:paraId="26F08256">
          <w:pPr>
            <w:pStyle w:val="9"/>
          </w:pPr>
          <w:r>
            <w:t>Amount</w:t>
          </w:r>
        </w:p>
      </w:docPartBody>
    </w:docPart>
    <w:docPart>
      <w:docPartPr>
        <w:name w:val="{d02b4821-edb7-44fa-8a16-af8e5d4e7810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02b4821-edb7-44fa-8a16-af8e5d4e7810}"/>
      </w:docPartPr>
      <w:docPartBody>
        <w:p w14:paraId="16BBA29F">
          <w:pPr>
            <w:pStyle w:val="5"/>
          </w:pPr>
          <w:r>
            <w:t>Date</w:t>
          </w:r>
        </w:p>
      </w:docPartBody>
    </w:docPart>
    <w:docPart>
      <w:docPartPr>
        <w:name w:val="{dea3d66c-9a08-4d14-81b2-ede0b75f2eb3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ea3d66c-9a08-4d14-81b2-ede0b75f2eb3}"/>
      </w:docPartPr>
      <w:docPartBody>
        <w:p w14:paraId="17AA079D">
          <w:pPr>
            <w:pStyle w:val="9"/>
          </w:pPr>
          <w:r>
            <w:t>Amount</w:t>
          </w:r>
        </w:p>
      </w:docPartBody>
    </w:docPart>
    <w:docPart>
      <w:docPartPr>
        <w:name w:val="{dcf80371-128f-4495-bbaf-8dc3b9753252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cf80371-128f-4495-bbaf-8dc3b9753252}"/>
      </w:docPartPr>
      <w:docPartBody>
        <w:p w14:paraId="2EC9DD54">
          <w:pPr>
            <w:pStyle w:val="5"/>
          </w:pPr>
          <w:r>
            <w:t>Date</w:t>
          </w:r>
        </w:p>
      </w:docPartBody>
    </w:docPart>
    <w:docPart>
      <w:docPartPr>
        <w:name w:val="{91ed59e3-60d4-4f70-880f-b856747e8780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1ed59e3-60d4-4f70-880f-b856747e8780}"/>
      </w:docPartPr>
      <w:docPartBody>
        <w:p w14:paraId="738E5F1D">
          <w:pPr>
            <w:pStyle w:val="9"/>
          </w:pPr>
          <w:r>
            <w:t>Amount</w:t>
          </w:r>
        </w:p>
      </w:docPartBody>
    </w:docPart>
    <w:docPart>
      <w:docPartPr>
        <w:name w:val="{562d4ee7-cd29-42f9-b850-ad2d19592ed2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2d4ee7-cd29-42f9-b850-ad2d19592ed2}"/>
      </w:docPartPr>
      <w:docPartBody>
        <w:p w14:paraId="7759531B">
          <w:pPr>
            <w:pStyle w:val="5"/>
          </w:pPr>
          <w:r>
            <w:t>Date</w:t>
          </w:r>
        </w:p>
      </w:docPartBody>
    </w:docPart>
    <w:docPart>
      <w:docPartPr>
        <w:name w:val="{3cc7b6ec-dce0-49c6-90c1-f0344086d828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cc7b6ec-dce0-49c6-90c1-f0344086d828}"/>
      </w:docPartPr>
      <w:docPartBody>
        <w:p w14:paraId="07DA7E57">
          <w:pPr>
            <w:pStyle w:val="9"/>
          </w:pPr>
          <w:r>
            <w:t>Amount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15D"/>
    <w:rsid w:val="00DF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755CD8DAA1C47E59283511169037D0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4F138DB087FA4EA7B18DFF25801D9B3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DDD8E7787CDF4D62AC245E954411A3C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2843DCBBB991450E99EA45A0E37C3DA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8">
    <w:name w:val="FA0FF543F8D544E5A9385A937B20212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9">
    <w:name w:val="CDF57034C11649C4A7096E7D4A05474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0">
    <w:name w:val="78C6B4094D954E8CA18D30D9D1DEF64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1">
    <w:name w:val="6D0119D380AE4049AF0F14A42EA9A0F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2">
    <w:name w:val="486F324E99444551A424D2C44D8CEE1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3">
    <w:name w:val="FDDE549A9F3643B698A32FD73E932A7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4">
    <w:name w:val="B8673121FF2C4A288C6DB8D80A32F66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5">
    <w:name w:val="3BC6FFA2349C44B185C343AB05BA442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6">
    <w:name w:val="B4403365A41C47B5BD047E97559F49A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7">
    <w:name w:val="7AD3BDF05075440FA2A6C730A26F9BB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8">
    <w:name w:val="CB36DDFBC6C44EC9956A0125B500E42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9">
    <w:name w:val="CD340A7CC99E4388ABA4A3772501CDE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0">
    <w:name w:val="35A762B3B6D0444C9BBD836399C8D7D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1">
    <w:name w:val="A6F9E8B598E74B54B0583949F193B04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2">
    <w:name w:val="1802E07D87434A0A94F32F6DD308CAE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3">
    <w:name w:val="D239E1B03C9E4E03993246626182B76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4">
    <w:name w:val="0A5B0F57DB9449EAA4E0893BE12F1B8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5">
    <w:name w:val="E02D5CC67E004CB0BCF0F088898814E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6">
    <w:name w:val="DB22DE36B7A444F8ADCA93D4AF89008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7">
    <w:name w:val="33875B912D394DF6A49A093B94DB33D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8">
    <w:name w:val="8BEBC478EEA647599416D1AD4C08C18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9">
    <w:name w:val="E2E5D28F3C1844BE918DFEDAC3F7158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0">
    <w:name w:val="0AF2F108E3A342CDB20BA5CCADCEE52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1">
    <w:name w:val="2C1513D93E3647319DA74737DD0948F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2">
    <w:name w:val="24BF8442CD734CEBB87375FD959D336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3">
    <w:name w:val="B204F7537E984AF7A4332D45E33A46B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4">
    <w:name w:val="553D34563958453E9D777C8F63D0A42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5">
    <w:name w:val="CB5FBADBA80843DE9017F60DBCD7B9E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6">
    <w:name w:val="84E47E9868AA4707A3F8ADC74088658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7">
    <w:name w:val="0E975C9BC0244AF0BC4DB12C494C2FD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8">
    <w:name w:val="41309C73CF0A4904B6F5580C5FAAD7C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39">
    <w:name w:val="A646597485D24CF38187BE1A200DCF4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0">
    <w:name w:val="F45735537A414607A1AC3FB765D1F11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1">
    <w:name w:val="1963AB32EC2447ECAA5C10CC4419E9D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2">
    <w:name w:val="E27EDDB3D4B24699A50D217BE5C74FA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3">
    <w:name w:val="277E35F1EA1D4F91A487A3381EE34CB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4">
    <w:name w:val="992AD54C810E46A486C61C52735C57B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5">
    <w:name w:val="A64324C797FE46199F7E4BD6AACE8A8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6">
    <w:name w:val="F92DFCE0CCEB4C50B13B66AC961A764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7">
    <w:name w:val="67B74F7EB7374F44AB63E649394C8FB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8">
    <w:name w:val="FB3FDCFDDFBB4E418FC8A1AA5F8ADA3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9">
    <w:name w:val="41B7E020E4724334BD6A325A11D22CD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0">
    <w:name w:val="113C1B6486C043B08486549B056DD1F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1">
    <w:name w:val="F9674AEF77FF4E68BE5AC86FAB5EA58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Arial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5F4C0-B7D3-4FC7-9D1E-CC58D4DEEA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Petty cash receipt (3 per page)</Template>
  <Pages>4</Pages>
  <Words>392</Words>
  <Characters>2295</Characters>
  <Lines>3</Lines>
  <Paragraphs>1</Paragraphs>
  <TotalTime>11</TotalTime>
  <ScaleCrop>false</ScaleCrop>
  <LinksUpToDate>false</LinksUpToDate>
  <CharactersWithSpaces>2733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2025-06-23T06:42:00Z</dcterms:created>
  <dc:creator>ACompExp</dc:creator>
  <cp:lastModifiedBy>rissargroup dataentryoperator1</cp:lastModifiedBy>
  <cp:lastPrinted>2025-06-23T07:14:00Z</cp:lastPrinted>
  <dcterms:modified xsi:type="dcterms:W3CDTF">2025-09-12T10:29:40Z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KSOProductBuildVer">
    <vt:lpwstr>1033-12.2.0.22549</vt:lpwstr>
  </property>
  <property fmtid="{D5CDD505-2E9C-101B-9397-08002B2CF9AE}" pid="4" name="ICV">
    <vt:lpwstr>850FBEF0AA56482789ECA7E2EB72A920_12</vt:lpwstr>
  </property>
</Properties>
</file>